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55"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5638165" cy="194818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25" name="image13.png"/>
                    <pic:cNvPicPr preferRelativeResize="0"/>
                  </pic:nvPicPr>
                  <pic:blipFill>
                    <a:blip r:embed="rId4"/>
                    <a:srcRect/>
                    <a:stretch>
                      <a:fillRect/>
                    </a:stretch>
                  </pic:blipFill>
                  <pic:spPr>
                    <a:xfrm>
                      <a:off x="0" y="0"/>
                      <a:ext cx="5638534" cy="1948814"/>
                    </a:xfrm>
                    <a:prstGeom prst="rect">
                      <a:avLst/>
                    </a:prstGeom>
                  </pic:spPr>
                </pic:pic>
              </a:graphicData>
            </a:graphic>
          </wp:inline>
        </w:drawing>
      </w:r>
    </w:p>
    <w:p w14:paraId="000000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14:paraId="000000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val="0"/>
          <w:i w:val="0"/>
          <w:smallCaps w:val="0"/>
          <w:strike w:val="0"/>
          <w:color w:val="000000"/>
          <w:sz w:val="25"/>
          <w:szCs w:val="25"/>
          <w:u w:val="none"/>
          <w:shd w:val="clear" w:fill="auto"/>
          <w:vertAlign w:val="baseline"/>
        </w:rPr>
      </w:pPr>
    </w:p>
    <w:p w14:paraId="00000014">
      <w:pPr>
        <w:pStyle w:val="2"/>
        <w:spacing w:before="89"/>
        <w:ind w:left="2063" w:right="2265" w:firstLine="0"/>
        <w:jc w:val="center"/>
        <w:rPr>
          <w:rFonts w:ascii="Times New Roman" w:hAnsi="Times New Roman" w:eastAsia="Times New Roman" w:cs="Times New Roman"/>
        </w:rPr>
      </w:pPr>
      <w:r>
        <w:rPr>
          <w:rFonts w:ascii="Times New Roman" w:hAnsi="Times New Roman" w:eastAsia="Times New Roman" w:cs="Times New Roman"/>
          <w:rtl w:val="0"/>
        </w:rPr>
        <w:t>DEPARTMENT OF COMPUTER SCIENCE AND DESIGN</w:t>
      </w:r>
    </w:p>
    <w:p w14:paraId="000000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14:paraId="000000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i w:val="0"/>
          <w:smallCaps w:val="0"/>
          <w:strike w:val="0"/>
          <w:color w:val="000000"/>
          <w:sz w:val="37"/>
          <w:szCs w:val="37"/>
          <w:u w:val="none"/>
          <w:shd w:val="clear" w:fill="auto"/>
          <w:vertAlign w:val="baseline"/>
        </w:rPr>
      </w:pPr>
    </w:p>
    <w:p w14:paraId="021D523D">
      <w:pPr>
        <w:pStyle w:val="11"/>
        <w:spacing w:line="480" w:lineRule="auto"/>
        <w:rPr>
          <w:rtl w:val="0"/>
        </w:rPr>
      </w:pPr>
      <w:r>
        <w:rPr>
          <w:rtl w:val="0"/>
        </w:rPr>
        <w:t>CD19P02 – FUNDAMENTALS OF IMAGE PROCESSING LABORATORY RECORD</w:t>
      </w:r>
      <w:r>
        <w:rPr>
          <w:rtl w:val="0"/>
        </w:rPr>
        <w:br w:type="textWrapping"/>
      </w:r>
    </w:p>
    <w:p w14:paraId="67FF0F0A">
      <w:pPr>
        <w:rPr>
          <w:rtl w:val="0"/>
        </w:rPr>
      </w:pPr>
    </w:p>
    <w:p w14:paraId="2B8253CD">
      <w:pPr>
        <w:rPr>
          <w:rtl w:val="0"/>
        </w:rPr>
      </w:pPr>
    </w:p>
    <w:p w14:paraId="3435C482">
      <w:pPr>
        <w:rPr>
          <w:rtl w:val="0"/>
        </w:rPr>
      </w:pPr>
    </w:p>
    <w:p w14:paraId="1344F69E">
      <w:pPr>
        <w:rPr>
          <w:rtl w:val="0"/>
        </w:rPr>
      </w:pPr>
    </w:p>
    <w:p w14:paraId="498260D0">
      <w:pPr>
        <w:rPr>
          <w:rtl w:val="0"/>
        </w:rPr>
      </w:pPr>
    </w:p>
    <w:p w14:paraId="7DC585D3">
      <w:pPr>
        <w:jc w:val="center"/>
        <w:rPr>
          <w:rFonts w:hint="default"/>
          <w:rtl w:val="0"/>
          <w:lang w:val="en-US"/>
        </w:rPr>
      </w:pPr>
      <w:r>
        <w:rPr>
          <w:rFonts w:hint="default"/>
          <w:b/>
          <w:bCs/>
          <w:sz w:val="32"/>
          <w:szCs w:val="32"/>
          <w:rtl w:val="0"/>
          <w:lang w:val="en-US"/>
        </w:rPr>
        <w:t>Name :</w:t>
      </w:r>
      <w:r>
        <w:rPr>
          <w:rFonts w:hint="default"/>
          <w:sz w:val="32"/>
          <w:szCs w:val="32"/>
          <w:rtl w:val="0"/>
          <w:lang w:val="en-US"/>
        </w:rPr>
        <w:t xml:space="preserve"> Sharvesh S</w:t>
      </w:r>
    </w:p>
    <w:p w14:paraId="38FBF65D">
      <w:pPr>
        <w:jc w:val="center"/>
        <w:rPr>
          <w:rFonts w:hint="default"/>
          <w:rtl w:val="0"/>
          <w:lang w:val="en-US"/>
        </w:rPr>
      </w:pPr>
      <w:r>
        <w:rPr>
          <w:rFonts w:hint="default"/>
          <w:rtl w:val="0"/>
          <w:lang w:val="en-US"/>
        </w:rPr>
        <w:br w:type="textWrapping"/>
      </w:r>
      <w:r>
        <w:rPr>
          <w:rFonts w:hint="default"/>
          <w:b/>
          <w:bCs/>
          <w:sz w:val="32"/>
          <w:szCs w:val="32"/>
          <w:rtl w:val="0"/>
          <w:lang w:val="en-US"/>
        </w:rPr>
        <w:t xml:space="preserve">Roll No: </w:t>
      </w:r>
      <w:r>
        <w:rPr>
          <w:rFonts w:hint="default"/>
          <w:sz w:val="32"/>
          <w:szCs w:val="32"/>
          <w:rtl w:val="0"/>
          <w:lang w:val="en-US"/>
        </w:rPr>
        <w:t>221701052</w:t>
      </w:r>
    </w:p>
    <w:p w14:paraId="433685E6">
      <w:pPr>
        <w:jc w:val="center"/>
        <w:rPr>
          <w:rFonts w:hint="default"/>
          <w:rtl w:val="0"/>
          <w:lang w:val="en-US"/>
        </w:rPr>
      </w:pPr>
    </w:p>
    <w:p w14:paraId="34CAF7F7">
      <w:pPr>
        <w:jc w:val="center"/>
        <w:rPr>
          <w:rFonts w:hint="default"/>
          <w:rtl w:val="0"/>
          <w:lang w:val="en-US"/>
        </w:rPr>
        <w:sectPr>
          <w:pgSz w:w="11900" w:h="16840"/>
          <w:pgMar w:top="1580" w:right="120" w:bottom="280" w:left="140" w:header="360" w:footer="360" w:gutter="0"/>
          <w:pgNumType w:start="1"/>
          <w:cols w:space="720" w:num="1"/>
        </w:sectPr>
      </w:pPr>
      <w:r>
        <w:rPr>
          <w:rFonts w:hint="default"/>
          <w:b/>
          <w:bCs/>
          <w:sz w:val="32"/>
          <w:szCs w:val="32"/>
          <w:rtl w:val="0"/>
          <w:lang w:val="en-US"/>
        </w:rPr>
        <w:t>Department :</w:t>
      </w:r>
      <w:r>
        <w:rPr>
          <w:rFonts w:hint="default"/>
          <w:rtl w:val="0"/>
          <w:lang w:val="en-US"/>
        </w:rPr>
        <w:t xml:space="preserve"> </w:t>
      </w:r>
      <w:r>
        <w:rPr>
          <w:rFonts w:hint="default"/>
          <w:sz w:val="32"/>
          <w:szCs w:val="32"/>
          <w:rtl w:val="0"/>
          <w:lang w:val="en-US"/>
        </w:rPr>
        <w:t>Computer Science and Design</w:t>
      </w:r>
    </w:p>
    <w:p w14:paraId="2112B4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17"/>
          <w:szCs w:val="17"/>
          <w:u w:val="none"/>
          <w:shd w:val="clear" w:fill="auto"/>
          <w:vertAlign w:val="baseline"/>
        </w:rPr>
        <w:sectPr>
          <w:pgSz w:w="11900" w:h="16840"/>
          <w:pgMar w:top="1580" w:right="120" w:bottom="280" w:left="140" w:header="360" w:footer="360" w:gutter="0"/>
          <w:cols w:space="720" w:num="1"/>
        </w:sectPr>
      </w:pPr>
    </w:p>
    <w:p w14:paraId="00000019">
      <w:pPr>
        <w:pStyle w:val="3"/>
        <w:spacing w:before="87"/>
        <w:ind w:left="2488" w:firstLine="0"/>
      </w:pPr>
      <w:r>
        <w:rPr>
          <w:rtl w:val="0"/>
        </w:rPr>
        <w:t>CD19P02 – FUNDAMENTALS OF IMAGE PROCESSING</w:t>
      </w:r>
    </w:p>
    <w:p w14:paraId="000000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0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0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7"/>
          <w:szCs w:val="27"/>
          <w:u w:val="none"/>
          <w:shd w:val="clear" w:fill="auto"/>
          <w:vertAlign w:val="baseline"/>
        </w:rPr>
      </w:pPr>
    </w:p>
    <w:tbl>
      <w:tblPr>
        <w:tblStyle w:val="13"/>
        <w:tblW w:w="9691" w:type="dxa"/>
        <w:tblInd w:w="5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1"/>
        <w:gridCol w:w="8780"/>
      </w:tblGrid>
      <w:tr w14:paraId="1D394F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5" w:hRule="atLeast"/>
        </w:trPr>
        <w:tc>
          <w:tcPr>
            <w:gridSpan w:val="2"/>
          </w:tcPr>
          <w:p w14:paraId="000000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3850" w:right="3841" w:firstLine="0"/>
              <w:jc w:val="center"/>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List of Experiments</w:t>
            </w:r>
          </w:p>
        </w:tc>
      </w:tr>
      <w:tr w14:paraId="6076BE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2" w:hRule="atLeast"/>
        </w:trPr>
        <w:tc>
          <w:p w14:paraId="000000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0" w:after="0" w:line="240" w:lineRule="auto"/>
              <w:ind w:left="0" w:right="244" w:firstLine="0"/>
              <w:jc w:val="righ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1.</w:t>
            </w:r>
          </w:p>
        </w:tc>
        <w:tc>
          <w:p w14:paraId="000000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 w:after="0" w:line="240" w:lineRule="auto"/>
              <w:ind w:left="106" w:right="536"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Practice of important image processing commands – imread(), imwrite(), imshow(), plot() etc.</w:t>
            </w:r>
          </w:p>
        </w:tc>
      </w:tr>
      <w:tr w14:paraId="6B482E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p w14:paraId="000000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9"/>
                <w:szCs w:val="29"/>
                <w:u w:val="none"/>
                <w:shd w:val="clear" w:fill="auto"/>
                <w:vertAlign w:val="baseline"/>
              </w:rPr>
            </w:pPr>
          </w:p>
          <w:p w14:paraId="000000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244" w:firstLine="0"/>
              <w:jc w:val="righ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2.</w:t>
            </w:r>
          </w:p>
        </w:tc>
        <w:tc>
          <w:p w14:paraId="000000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9"/>
                <w:szCs w:val="29"/>
                <w:u w:val="none"/>
                <w:shd w:val="clear" w:fill="auto"/>
                <w:vertAlign w:val="baseline"/>
              </w:rPr>
            </w:pPr>
          </w:p>
          <w:p w14:paraId="000000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Program to perform Arithmetic and logical operations</w:t>
            </w:r>
          </w:p>
        </w:tc>
      </w:tr>
      <w:tr w14:paraId="4A45C0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5" w:hRule="atLeast"/>
        </w:trPr>
        <w:tc>
          <w:p w14:paraId="000000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0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244" w:firstLine="0"/>
              <w:jc w:val="righ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3.</w:t>
            </w:r>
          </w:p>
        </w:tc>
        <w:tc>
          <w:p w14:paraId="000000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0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Program to implement sets operations, local averaging using neighborhood processing.</w:t>
            </w:r>
          </w:p>
        </w:tc>
      </w:tr>
      <w:tr w14:paraId="42DD3D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0" w:hRule="atLeast"/>
        </w:trPr>
        <w:tc>
          <w:p w14:paraId="000000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ambria" w:hAnsi="Cambria" w:eastAsia="Cambria" w:cs="Cambria"/>
                <w:b/>
                <w:i w:val="0"/>
                <w:smallCaps w:val="0"/>
                <w:strike w:val="0"/>
                <w:color w:val="000000"/>
                <w:sz w:val="31"/>
                <w:szCs w:val="31"/>
                <w:u w:val="none"/>
                <w:shd w:val="clear" w:fill="auto"/>
                <w:vertAlign w:val="baseline"/>
              </w:rPr>
            </w:pPr>
          </w:p>
          <w:p w14:paraId="000000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244" w:firstLine="0"/>
              <w:jc w:val="righ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4.</w:t>
            </w:r>
          </w:p>
        </w:tc>
        <w:tc>
          <w:p w14:paraId="000000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ambria" w:hAnsi="Cambria" w:eastAsia="Cambria" w:cs="Cambria"/>
                <w:b/>
                <w:i w:val="0"/>
                <w:smallCaps w:val="0"/>
                <w:strike w:val="0"/>
                <w:color w:val="000000"/>
                <w:sz w:val="31"/>
                <w:szCs w:val="31"/>
                <w:u w:val="none"/>
                <w:shd w:val="clear" w:fill="auto"/>
                <w:vertAlign w:val="baseline"/>
              </w:rPr>
            </w:pPr>
          </w:p>
          <w:p w14:paraId="000000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6"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Program to implement Convolution operation.</w:t>
            </w:r>
          </w:p>
        </w:tc>
      </w:tr>
      <w:tr w14:paraId="67CD1A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p w14:paraId="000000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0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244" w:firstLine="0"/>
              <w:jc w:val="righ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5.</w:t>
            </w:r>
          </w:p>
        </w:tc>
        <w:tc>
          <w:p w14:paraId="000000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0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Program to implement Histogram Equalization.</w:t>
            </w:r>
          </w:p>
        </w:tc>
      </w:tr>
      <w:tr w14:paraId="025353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2" w:hRule="atLeast"/>
        </w:trPr>
        <w:tc>
          <w:p w14:paraId="000000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0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280" w:firstLine="0"/>
              <w:jc w:val="righ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6.</w:t>
            </w:r>
          </w:p>
        </w:tc>
        <w:tc>
          <w:p w14:paraId="000000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0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Program to implement Mean Filter.</w:t>
            </w:r>
          </w:p>
        </w:tc>
      </w:tr>
      <w:tr w14:paraId="00A397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5" w:hRule="atLeast"/>
        </w:trPr>
        <w:tc>
          <w:p w14:paraId="000000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0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244" w:firstLine="0"/>
              <w:jc w:val="righ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7.</w:t>
            </w:r>
          </w:p>
        </w:tc>
        <w:tc>
          <w:p w14:paraId="000000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0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Program to implement Order Statistic Filters</w:t>
            </w:r>
          </w:p>
        </w:tc>
      </w:tr>
      <w:tr w14:paraId="7E338B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5" w:hRule="atLeast"/>
        </w:trPr>
        <w:tc>
          <w:p w14:paraId="000000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0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280" w:firstLine="0"/>
              <w:jc w:val="righ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8.</w:t>
            </w:r>
          </w:p>
        </w:tc>
        <w:tc>
          <w:p w14:paraId="000000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0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Program to remove various types of noise in an image</w:t>
            </w:r>
          </w:p>
        </w:tc>
      </w:tr>
      <w:tr w14:paraId="096A0C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5" w:hRule="atLeast"/>
        </w:trPr>
        <w:tc>
          <w:p w14:paraId="000000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0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280" w:firstLine="0"/>
              <w:jc w:val="righ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9.</w:t>
            </w:r>
          </w:p>
        </w:tc>
        <w:tc>
          <w:p w14:paraId="000000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0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Program to implement Sobel operator.</w:t>
            </w:r>
          </w:p>
        </w:tc>
      </w:tr>
      <w:tr w14:paraId="055615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5" w:hRule="atLeast"/>
        </w:trPr>
        <w:tc>
          <w:p w14:paraId="251191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280" w:firstLine="0"/>
              <w:jc w:val="right"/>
              <w:rPr>
                <w:rFonts w:ascii="Calibri" w:hAnsi="Calibri" w:eastAsia="Calibri" w:cs="Calibri"/>
                <w:b/>
                <w:i w:val="0"/>
                <w:smallCaps w:val="0"/>
                <w:strike w:val="0"/>
                <w:color w:val="000000"/>
                <w:sz w:val="24"/>
                <w:szCs w:val="24"/>
                <w:u w:val="none"/>
                <w:shd w:val="clear" w:fill="auto"/>
                <w:vertAlign w:val="baseline"/>
                <w:rtl w:val="0"/>
              </w:rPr>
            </w:pPr>
          </w:p>
          <w:p w14:paraId="53DA89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280" w:firstLine="0"/>
              <w:jc w:val="right"/>
              <w:rPr>
                <w:rFonts w:hint="default" w:ascii="Calibri" w:hAnsi="Calibri" w:eastAsia="Calibri" w:cs="Calibri"/>
                <w:b/>
                <w:i w:val="0"/>
                <w:smallCaps w:val="0"/>
                <w:strike w:val="0"/>
                <w:color w:val="000000"/>
                <w:sz w:val="24"/>
                <w:szCs w:val="24"/>
                <w:u w:val="none"/>
                <w:shd w:val="clear" w:fill="auto"/>
                <w:vertAlign w:val="baseline"/>
                <w:rtl w:val="0"/>
                <w:lang w:val="en-US"/>
              </w:rPr>
            </w:pPr>
            <w:r>
              <w:rPr>
                <w:rFonts w:hint="default" w:ascii="Calibri" w:hAnsi="Calibri" w:eastAsia="Calibri" w:cs="Calibri"/>
                <w:b/>
                <w:i w:val="0"/>
                <w:smallCaps w:val="0"/>
                <w:strike w:val="0"/>
                <w:color w:val="000000"/>
                <w:sz w:val="24"/>
                <w:szCs w:val="24"/>
                <w:u w:val="none"/>
                <w:shd w:val="clear" w:fill="auto"/>
                <w:vertAlign w:val="baseline"/>
                <w:rtl w:val="0"/>
                <w:lang w:val="en-US"/>
              </w:rPr>
              <w:t>10.</w:t>
            </w:r>
          </w:p>
        </w:tc>
        <w:tc>
          <w:p w14:paraId="114347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 w:right="0" w:firstLine="0"/>
              <w:jc w:val="left"/>
              <w:rPr>
                <w:rFonts w:hint="default" w:ascii="Calibri" w:hAnsi="Calibri" w:eastAsia="Calibri" w:cs="Calibri"/>
                <w:b w:val="0"/>
                <w:i w:val="0"/>
                <w:smallCaps w:val="0"/>
                <w:strike w:val="0"/>
                <w:color w:val="000000"/>
                <w:sz w:val="24"/>
                <w:szCs w:val="24"/>
                <w:u w:val="none"/>
                <w:shd w:val="clear" w:fill="auto"/>
                <w:vertAlign w:val="baseline"/>
                <w:rtl w:val="0"/>
                <w:lang w:val="en-US"/>
              </w:rPr>
            </w:pPr>
          </w:p>
          <w:p w14:paraId="482DB3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 w:right="0" w:firstLine="0"/>
              <w:jc w:val="left"/>
              <w:rPr>
                <w:rFonts w:hint="default" w:ascii="Calibri" w:hAnsi="Calibri" w:eastAsia="Calibri" w:cs="Calibri"/>
                <w:b w:val="0"/>
                <w:i w:val="0"/>
                <w:smallCaps w:val="0"/>
                <w:strike w:val="0"/>
                <w:color w:val="000000"/>
                <w:sz w:val="24"/>
                <w:szCs w:val="24"/>
                <w:u w:val="none"/>
                <w:shd w:val="clear" w:fill="auto"/>
                <w:vertAlign w:val="baseline"/>
                <w:rtl w:val="0"/>
                <w:lang w:val="en-US"/>
              </w:rPr>
            </w:pPr>
            <w:r>
              <w:rPr>
                <w:rFonts w:hint="default" w:ascii="Calibri" w:hAnsi="Calibri" w:eastAsia="Calibri" w:cs="Calibri"/>
                <w:b w:val="0"/>
                <w:i w:val="0"/>
                <w:smallCaps w:val="0"/>
                <w:strike w:val="0"/>
                <w:color w:val="000000"/>
                <w:sz w:val="24"/>
                <w:szCs w:val="24"/>
                <w:u w:val="none"/>
                <w:shd w:val="clear" w:fill="auto"/>
                <w:vertAlign w:val="baseline"/>
                <w:rtl w:val="0"/>
                <w:lang w:val="en-US"/>
              </w:rPr>
              <w:t xml:space="preserve">Program to implement a Digital Watermarking </w:t>
            </w:r>
          </w:p>
        </w:tc>
      </w:tr>
    </w:tbl>
    <w:p w14:paraId="14C7D916">
      <w:pPr>
        <w:spacing w:after="0"/>
        <w:ind w:firstLine="0"/>
        <w:rPr>
          <w:rFonts w:ascii="Calibri" w:hAnsi="Calibri" w:eastAsia="Calibri" w:cs="Calibri"/>
          <w:sz w:val="24"/>
          <w:szCs w:val="24"/>
        </w:rPr>
        <w:sectPr>
          <w:pgSz w:w="11900" w:h="16840"/>
          <w:pgMar w:top="460" w:right="120" w:bottom="280" w:left="140" w:header="360" w:footer="360" w:gutter="0"/>
          <w:cols w:space="720" w:num="1"/>
        </w:sectPr>
      </w:pPr>
    </w:p>
    <w:p w14:paraId="00000042">
      <w:pPr>
        <w:spacing w:before="87"/>
        <w:ind w:left="1822" w:right="2265" w:firstLine="0"/>
        <w:jc w:val="center"/>
        <w:rPr>
          <w:b/>
          <w:sz w:val="24"/>
          <w:szCs w:val="24"/>
        </w:rPr>
      </w:pPr>
      <w:r>
        <w:rPr>
          <w:b/>
          <w:sz w:val="24"/>
          <w:szCs w:val="24"/>
          <w:rtl w:val="0"/>
        </w:rPr>
        <w:t>INDEX</w:t>
      </w:r>
    </w:p>
    <w:p w14:paraId="000000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0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0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0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0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ambria" w:hAnsi="Cambria" w:eastAsia="Cambria" w:cs="Cambria"/>
          <w:b/>
          <w:i w:val="0"/>
          <w:smallCaps w:val="0"/>
          <w:strike w:val="0"/>
          <w:color w:val="000000"/>
          <w:sz w:val="10"/>
          <w:szCs w:val="10"/>
          <w:u w:val="none"/>
          <w:shd w:val="clear" w:fill="auto"/>
          <w:vertAlign w:val="baseline"/>
        </w:rPr>
      </w:pPr>
    </w:p>
    <w:tbl>
      <w:tblPr>
        <w:tblStyle w:val="14"/>
        <w:tblW w:w="9467" w:type="dxa"/>
        <w:tblInd w:w="10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56"/>
        <w:gridCol w:w="1443"/>
        <w:gridCol w:w="5351"/>
        <w:gridCol w:w="1517"/>
      </w:tblGrid>
      <w:tr w14:paraId="64A64F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p w14:paraId="000000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0" w:lineRule="auto"/>
              <w:ind w:left="10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EXP.No</w:t>
            </w:r>
          </w:p>
        </w:tc>
        <w:tc>
          <w:p w14:paraId="000000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0" w:lineRule="auto"/>
              <w:ind w:left="106"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DATE</w:t>
            </w:r>
          </w:p>
        </w:tc>
        <w:tc>
          <w:p w14:paraId="000000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0" w:lineRule="auto"/>
              <w:ind w:left="108"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NAME OF THE EXPERIMENT</w:t>
            </w:r>
          </w:p>
        </w:tc>
        <w:tc>
          <w:p w14:paraId="000000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0" w:lineRule="auto"/>
              <w:ind w:left="107"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SIGN</w:t>
            </w:r>
          </w:p>
        </w:tc>
      </w:tr>
      <w:tr w14:paraId="01C1D3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0" w:hRule="atLeast"/>
        </w:trPr>
        <w:tc>
          <w:p w14:paraId="000000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1</w:t>
            </w:r>
          </w:p>
        </w:tc>
        <w:tc>
          <w:p w14:paraId="000000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80" w:lineRule="auto"/>
              <w:ind w:left="108" w:right="68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Practice of important image processing commands – imread(), imwrite(), imshow(), plot() etc.</w:t>
            </w:r>
          </w:p>
        </w:tc>
        <w:tc>
          <w:p w14:paraId="000000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36E9A2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trPr>
        <w:tc>
          <w:p w14:paraId="000000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25"/>
                <w:szCs w:val="25"/>
                <w:u w:val="none"/>
                <w:shd w:val="clear" w:fill="auto"/>
                <w:vertAlign w:val="baseline"/>
              </w:rPr>
            </w:pPr>
          </w:p>
          <w:p w14:paraId="000000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2a</w:t>
            </w:r>
          </w:p>
        </w:tc>
        <w:tc>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240" w:lineRule="auto"/>
              <w:ind w:left="108" w:right="862"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Program to perform Arithmetic and logical operations</w:t>
            </w:r>
          </w:p>
        </w:tc>
        <w:tc>
          <w:p w14:paraId="000000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78C57B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0" w:hRule="atLeast"/>
        </w:trPr>
        <w:tc>
          <w:p w14:paraId="000000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0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2b</w:t>
            </w:r>
          </w:p>
        </w:tc>
        <w:tc>
          <w:p w14:paraId="000000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0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Program to perform logical operations</w:t>
            </w:r>
          </w:p>
        </w:tc>
        <w:tc>
          <w:p w14:paraId="000000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36E2CF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5" w:hRule="atLeast"/>
        </w:trPr>
        <w:tc>
          <w:p w14:paraId="000000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7"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3a</w:t>
            </w:r>
          </w:p>
        </w:tc>
        <w:tc>
          <w:p w14:paraId="000000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5" w:after="0" w:line="240" w:lineRule="auto"/>
              <w:ind w:left="108" w:right="68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Program to implement sets operations using neighborhood processing.</w:t>
            </w:r>
          </w:p>
        </w:tc>
        <w:tc>
          <w:p w14:paraId="000000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0EFE6F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trPr>
        <w:tc>
          <w:p w14:paraId="000000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0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3b</w:t>
            </w:r>
          </w:p>
        </w:tc>
        <w:tc>
          <w:p w14:paraId="000000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2" w:after="0" w:line="240" w:lineRule="auto"/>
              <w:ind w:left="108" w:right="70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Program to implement local averaging using neighborhood processing.</w:t>
            </w:r>
          </w:p>
        </w:tc>
        <w:tc>
          <w:p w14:paraId="000000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07C00A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p w14:paraId="000000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Cambria" w:hAnsi="Cambria" w:eastAsia="Cambria" w:cs="Cambria"/>
                <w:b/>
                <w:i w:val="0"/>
                <w:smallCaps w:val="0"/>
                <w:strike w:val="0"/>
                <w:color w:val="000000"/>
                <w:sz w:val="26"/>
                <w:szCs w:val="26"/>
                <w:u w:val="none"/>
                <w:shd w:val="clear" w:fill="auto"/>
                <w:vertAlign w:val="baseline"/>
              </w:rPr>
            </w:pPr>
          </w:p>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4</w:t>
            </w:r>
          </w:p>
        </w:tc>
        <w:tc>
          <w:p w14:paraId="000000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Cambria" w:hAnsi="Cambria" w:eastAsia="Cambria" w:cs="Cambria"/>
                <w:b/>
                <w:i w:val="0"/>
                <w:smallCaps w:val="0"/>
                <w:strike w:val="0"/>
                <w:color w:val="000000"/>
                <w:sz w:val="26"/>
                <w:szCs w:val="26"/>
                <w:u w:val="none"/>
                <w:shd w:val="clear" w:fill="auto"/>
                <w:vertAlign w:val="baseline"/>
              </w:rPr>
            </w:pPr>
          </w:p>
          <w:p w14:paraId="000000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Program to implement Convolution operation.</w:t>
            </w:r>
          </w:p>
        </w:tc>
        <w:tc>
          <w:p w14:paraId="000000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6D00F7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trPr>
        <w:tc>
          <w:p w14:paraId="000000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5"/>
                <w:szCs w:val="25"/>
                <w:u w:val="none"/>
                <w:shd w:val="clear" w:fill="auto"/>
                <w:vertAlign w:val="baseline"/>
              </w:rPr>
            </w:pPr>
          </w:p>
          <w:p w14:paraId="000000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5</w:t>
            </w:r>
          </w:p>
        </w:tc>
        <w:tc>
          <w:p w14:paraId="000000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5"/>
                <w:szCs w:val="25"/>
                <w:u w:val="none"/>
                <w:shd w:val="clear" w:fill="auto"/>
                <w:vertAlign w:val="baseline"/>
              </w:rPr>
            </w:pPr>
          </w:p>
          <w:p w14:paraId="000000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Program to implement Histogram Equalization.</w:t>
            </w:r>
          </w:p>
        </w:tc>
        <w:tc>
          <w:p w14:paraId="000000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CB9DE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6" w:hRule="atLeast"/>
        </w:trPr>
        <w:tc>
          <w:p w14:paraId="000000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25"/>
                <w:szCs w:val="25"/>
                <w:u w:val="none"/>
                <w:shd w:val="clear" w:fill="auto"/>
                <w:vertAlign w:val="baseline"/>
              </w:rPr>
            </w:pPr>
          </w:p>
          <w:p w14:paraId="000000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6</w:t>
            </w:r>
          </w:p>
        </w:tc>
        <w:tc>
          <w:p w14:paraId="000000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25"/>
                <w:szCs w:val="25"/>
                <w:u w:val="none"/>
                <w:shd w:val="clear" w:fill="auto"/>
                <w:vertAlign w:val="baseline"/>
              </w:rPr>
            </w:pPr>
          </w:p>
          <w:p w14:paraId="000000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Program to implement Mean Filter.</w:t>
            </w:r>
          </w:p>
        </w:tc>
        <w:tc>
          <w:p w14:paraId="000000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0BDB0E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8" w:hRule="atLeast"/>
        </w:trPr>
        <w:tc>
          <w:p w14:paraId="000000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ambria" w:hAnsi="Cambria" w:eastAsia="Cambria" w:cs="Cambria"/>
                <w:b/>
                <w:i w:val="0"/>
                <w:smallCaps w:val="0"/>
                <w:strike w:val="0"/>
                <w:color w:val="000000"/>
                <w:sz w:val="27"/>
                <w:szCs w:val="27"/>
                <w:u w:val="none"/>
                <w:shd w:val="clear" w:fill="auto"/>
                <w:vertAlign w:val="baseline"/>
              </w:rPr>
            </w:pPr>
          </w:p>
          <w:p w14:paraId="000000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7</w:t>
            </w:r>
          </w:p>
        </w:tc>
        <w:tc>
          <w:p w14:paraId="000000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ambria" w:hAnsi="Cambria" w:eastAsia="Cambria" w:cs="Cambria"/>
                <w:b/>
                <w:i w:val="0"/>
                <w:smallCaps w:val="0"/>
                <w:strike w:val="0"/>
                <w:color w:val="000000"/>
                <w:sz w:val="27"/>
                <w:szCs w:val="27"/>
                <w:u w:val="none"/>
                <w:shd w:val="clear" w:fill="auto"/>
                <w:vertAlign w:val="baseline"/>
              </w:rPr>
            </w:pPr>
          </w:p>
          <w:p w14:paraId="000000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Program to implement Order Statistic Filters</w:t>
            </w:r>
          </w:p>
        </w:tc>
        <w:tc>
          <w:p w14:paraId="000000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0E6189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17" w:hRule="atLeast"/>
        </w:trPr>
        <w:tc>
          <w:p w14:paraId="000000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ambria" w:hAnsi="Cambria" w:eastAsia="Cambria" w:cs="Cambria"/>
                <w:b/>
                <w:i w:val="0"/>
                <w:smallCaps w:val="0"/>
                <w:strike w:val="0"/>
                <w:color w:val="000000"/>
                <w:sz w:val="39"/>
                <w:szCs w:val="39"/>
                <w:u w:val="none"/>
                <w:shd w:val="clear" w:fill="auto"/>
                <w:vertAlign w:val="baseline"/>
              </w:rPr>
            </w:pPr>
          </w:p>
          <w:p w14:paraId="000000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8</w:t>
            </w:r>
          </w:p>
        </w:tc>
        <w:tc>
          <w:p w14:paraId="000000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27"/>
                <w:szCs w:val="27"/>
                <w:u w:val="none"/>
                <w:shd w:val="clear" w:fill="auto"/>
                <w:vertAlign w:val="baseline"/>
              </w:rPr>
            </w:pPr>
          </w:p>
          <w:p w14:paraId="000000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379"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Program to remove various types of noise in an image</w:t>
            </w:r>
          </w:p>
        </w:tc>
        <w:tc>
          <w:p w14:paraId="000000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3C0068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trPr>
        <w:tc>
          <w:p w14:paraId="000000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Cambria" w:hAnsi="Cambria" w:eastAsia="Cambria" w:cs="Cambria"/>
                <w:b/>
                <w:i w:val="0"/>
                <w:smallCaps w:val="0"/>
                <w:strike w:val="0"/>
                <w:color w:val="000000"/>
                <w:sz w:val="25"/>
                <w:szCs w:val="25"/>
                <w:u w:val="none"/>
                <w:shd w:val="clear" w:fill="auto"/>
                <w:vertAlign w:val="baseline"/>
              </w:rPr>
            </w:pPr>
          </w:p>
          <w:p w14:paraId="000000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9</w:t>
            </w:r>
          </w:p>
        </w:tc>
        <w:tc>
          <w:p w14:paraId="000000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Cambria" w:hAnsi="Cambria" w:eastAsia="Cambria" w:cs="Cambria"/>
                <w:b/>
                <w:i w:val="0"/>
                <w:smallCaps w:val="0"/>
                <w:strike w:val="0"/>
                <w:color w:val="000000"/>
                <w:sz w:val="25"/>
                <w:szCs w:val="25"/>
                <w:u w:val="none"/>
                <w:shd w:val="clear" w:fill="auto"/>
                <w:vertAlign w:val="baseline"/>
              </w:rPr>
            </w:pPr>
          </w:p>
          <w:p w14:paraId="000000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Program to implement Sobel operator.</w:t>
            </w:r>
          </w:p>
        </w:tc>
        <w:tc>
          <w:p w14:paraId="000000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572FD7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6" w:hRule="atLeast"/>
        </w:trPr>
        <w:tc>
          <w:p w14:paraId="000000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25"/>
                <w:szCs w:val="25"/>
                <w:u w:val="none"/>
                <w:shd w:val="clear" w:fill="auto"/>
                <w:vertAlign w:val="baseline"/>
              </w:rPr>
            </w:pPr>
          </w:p>
          <w:p w14:paraId="000000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10</w:t>
            </w:r>
          </w:p>
        </w:tc>
        <w:tc>
          <w:p w14:paraId="000000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tl w:val="0"/>
              </w:rPr>
              <w:t>Digital Watermarking</w:t>
            </w:r>
          </w:p>
        </w:tc>
        <w:tc>
          <w:p w14:paraId="000000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bl>
    <w:p w14:paraId="7467CA69">
      <w:pPr>
        <w:spacing w:after="0"/>
        <w:ind w:firstLine="0"/>
        <w:rPr>
          <w:sz w:val="24"/>
          <w:szCs w:val="24"/>
        </w:rPr>
        <w:sectPr>
          <w:pgSz w:w="11900" w:h="16840"/>
          <w:pgMar w:top="1220" w:right="120" w:bottom="280" w:left="140" w:header="360" w:footer="360" w:gutter="0"/>
          <w:cols w:space="720" w:num="1"/>
        </w:sectPr>
      </w:pPr>
    </w:p>
    <w:p w14:paraId="0000008F">
      <w:pPr>
        <w:pStyle w:val="3"/>
        <w:spacing w:before="83"/>
        <w:ind w:firstLine="143"/>
        <w:jc w:val="both"/>
      </w:pPr>
      <w:r>
        <w:rPr>
          <w:rtl w:val="0"/>
        </w:rPr>
        <w:t>INTRODUCTION TO MATLAB</w:t>
      </w:r>
    </w:p>
    <w:p w14:paraId="000000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091">
      <w:pPr>
        <w:spacing w:before="0"/>
        <w:ind w:left="143" w:right="160" w:firstLine="0"/>
        <w:jc w:val="both"/>
        <w:rPr>
          <w:sz w:val="24"/>
          <w:szCs w:val="24"/>
        </w:rPr>
      </w:pPr>
      <w:r>
        <w:rPr>
          <w:sz w:val="24"/>
          <w:szCs w:val="24"/>
          <w:rtl w:val="0"/>
        </w:rPr>
        <w:t>MATLAB stands for MATrix LABoratory and the software is built up around vectors and matrices. It is a technical computing environment for high performance numeric computation and visualization. It integrates numerical analysis, matrix computation, signal processing and graphics in an easy-to-use environment, where problems and solutions are expressed just as they are written mathematically, without traditional programming. MATLAB is an interactive system whose basic data element is a matrix that does not require dimensioning. It enables us to solve many numerical problems in a fraction of the time that it would take to write a program and execute in a language such as FORTRAN, BASIC, or C. It also features a family of application specific solutions, called toolboxes. Areas in which toolboxes are available include signal processing, image processing, control systems design, dynamic systems simulation, systems identification, neural networks, wavelength communication and others. It can handle linear, non- linear, continuous-time, discrete time, multivariable and multirate systems.</w:t>
      </w:r>
    </w:p>
    <w:p w14:paraId="000000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093">
      <w:pPr>
        <w:pStyle w:val="2"/>
        <w:spacing w:before="1"/>
        <w:ind w:firstLine="143"/>
        <w:jc w:val="both"/>
      </w:pPr>
      <w:r>
        <w:rPr>
          <w:rtl w:val="0"/>
        </w:rPr>
        <w:t>How to start MATLAB</w:t>
      </w:r>
    </w:p>
    <w:p w14:paraId="000000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ambria" w:hAnsi="Cambria" w:eastAsia="Cambria" w:cs="Cambria"/>
          <w:b/>
          <w:i w:val="0"/>
          <w:smallCaps w:val="0"/>
          <w:strike w:val="0"/>
          <w:color w:val="000000"/>
          <w:sz w:val="27"/>
          <w:szCs w:val="27"/>
          <w:u w:val="none"/>
          <w:shd w:val="clear" w:fill="auto"/>
          <w:vertAlign w:val="baseline"/>
        </w:rPr>
      </w:pPr>
    </w:p>
    <w:p w14:paraId="000000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62" w:firstLine="48"/>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Choose the submenu "Programs" from the "Start" menu. From the "Programs" menu, open the "MATLAB" submenu. From the "MATLAB" submenu, choose "MATLAB".</w:t>
      </w:r>
    </w:p>
    <w:p w14:paraId="000000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097">
      <w:pPr>
        <w:pStyle w:val="2"/>
        <w:ind w:firstLine="143"/>
      </w:pPr>
      <w:r>
        <w:rPr>
          <w:rtl w:val="0"/>
        </w:rPr>
        <w:t>Procedure</w:t>
      </w:r>
    </w:p>
    <w:p w14:paraId="000000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8"/>
          <w:szCs w:val="28"/>
          <w:u w:val="none"/>
          <w:shd w:val="clear" w:fill="auto"/>
          <w:vertAlign w:val="baseline"/>
        </w:rPr>
      </w:pPr>
    </w:p>
    <w:p w14:paraId="00000099">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357"/>
        </w:tabs>
        <w:spacing w:before="0" w:after="0" w:line="257" w:lineRule="auto"/>
        <w:ind w:left="356" w:right="0" w:hanging="214"/>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Open Matlab.</w:t>
      </w:r>
    </w:p>
    <w:p w14:paraId="0000009A">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405"/>
        </w:tabs>
        <w:spacing w:before="0" w:after="0" w:line="257" w:lineRule="auto"/>
        <w:ind w:left="404" w:right="0" w:hanging="214"/>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File New Script.</w:t>
      </w:r>
    </w:p>
    <w:p w14:paraId="0000009B">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357"/>
        </w:tabs>
        <w:spacing w:before="2" w:after="0" w:line="257" w:lineRule="auto"/>
        <w:ind w:left="356" w:right="0" w:hanging="214"/>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Type the program in untitled window</w:t>
      </w:r>
    </w:p>
    <w:p w14:paraId="0000009C">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357"/>
        </w:tabs>
        <w:spacing w:before="0" w:after="0" w:line="257" w:lineRule="auto"/>
        <w:ind w:left="356" w:right="0" w:hanging="214"/>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File Save type filename.m in Matlab workspace path.</w:t>
      </w:r>
    </w:p>
    <w:p w14:paraId="0000009D">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357"/>
        </w:tabs>
        <w:spacing w:before="1" w:after="0" w:line="257" w:lineRule="auto"/>
        <w:ind w:left="356" w:right="0" w:hanging="214"/>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Debug Run.</w:t>
      </w:r>
    </w:p>
    <w:p w14:paraId="0000009E">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357"/>
        </w:tabs>
        <w:spacing w:before="0" w:after="0" w:line="257" w:lineRule="auto"/>
        <w:ind w:left="356" w:right="0" w:hanging="214"/>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Output will be displayed at Figure dialog box.</w:t>
      </w:r>
    </w:p>
    <w:p w14:paraId="000000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0A0">
      <w:pPr>
        <w:pStyle w:val="2"/>
        <w:ind w:firstLine="143"/>
      </w:pPr>
      <w:r>
        <w:rPr>
          <w:rtl w:val="0"/>
        </w:rPr>
        <w:t>Library Functions</w:t>
      </w:r>
    </w:p>
    <w:p w14:paraId="000000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8"/>
          <w:szCs w:val="28"/>
          <w:u w:val="none"/>
          <w:shd w:val="clear" w:fill="auto"/>
          <w:vertAlign w:val="baseline"/>
        </w:rPr>
      </w:pPr>
    </w:p>
    <w:p w14:paraId="000000A2">
      <w:pPr>
        <w:pStyle w:val="3"/>
        <w:spacing w:line="281" w:lineRule="auto"/>
        <w:ind w:firstLine="143"/>
      </w:pPr>
      <w:r>
        <w:rPr>
          <w:rtl w:val="0"/>
        </w:rPr>
        <w:t>clc:</w:t>
      </w:r>
    </w:p>
    <w:p w14:paraId="000000A3">
      <w:pPr>
        <w:spacing w:before="0" w:line="281" w:lineRule="auto"/>
        <w:ind w:left="143" w:right="0" w:firstLine="0"/>
        <w:jc w:val="left"/>
        <w:rPr>
          <w:sz w:val="24"/>
          <w:szCs w:val="24"/>
        </w:rPr>
      </w:pPr>
      <w:r>
        <w:rPr>
          <w:sz w:val="24"/>
          <w:szCs w:val="24"/>
          <w:rtl w:val="0"/>
        </w:rPr>
        <w:t>Clear command window</w:t>
      </w:r>
    </w:p>
    <w:p w14:paraId="000000A4">
      <w:pPr>
        <w:spacing w:before="0" w:line="281" w:lineRule="auto"/>
        <w:ind w:left="143" w:right="0" w:firstLine="0"/>
        <w:jc w:val="left"/>
        <w:rPr>
          <w:sz w:val="24"/>
          <w:szCs w:val="24"/>
        </w:rPr>
      </w:pPr>
      <w:r>
        <w:rPr>
          <w:sz w:val="24"/>
          <w:szCs w:val="24"/>
          <w:rtl w:val="0"/>
        </w:rPr>
        <w:t>Clears the command window and homes the cursor.</w:t>
      </w:r>
    </w:p>
    <w:p w14:paraId="000000A5">
      <w:pPr>
        <w:pStyle w:val="3"/>
        <w:spacing w:before="2" w:line="281" w:lineRule="auto"/>
        <w:ind w:firstLine="143"/>
      </w:pPr>
      <w:r>
        <w:rPr>
          <w:rtl w:val="0"/>
        </w:rPr>
        <w:t>clear all:</w:t>
      </w:r>
    </w:p>
    <w:p w14:paraId="000000A6">
      <w:pPr>
        <w:spacing w:before="0" w:line="281" w:lineRule="auto"/>
        <w:ind w:left="143" w:right="0" w:firstLine="0"/>
        <w:jc w:val="left"/>
        <w:rPr>
          <w:sz w:val="24"/>
          <w:szCs w:val="24"/>
        </w:rPr>
      </w:pPr>
      <w:r>
        <w:rPr>
          <w:sz w:val="24"/>
          <w:szCs w:val="24"/>
          <w:rtl w:val="0"/>
        </w:rPr>
        <w:t>Removes all variables from the workspace.</w:t>
      </w:r>
    </w:p>
    <w:p w14:paraId="000000A7">
      <w:pPr>
        <w:pStyle w:val="3"/>
        <w:spacing w:line="281" w:lineRule="auto"/>
        <w:ind w:firstLine="143"/>
      </w:pPr>
      <w:r>
        <w:rPr>
          <w:rtl w:val="0"/>
        </w:rPr>
        <w:t>close all:</w:t>
      </w:r>
    </w:p>
    <w:p w14:paraId="000000A8">
      <w:pPr>
        <w:spacing w:before="0" w:line="281" w:lineRule="auto"/>
        <w:ind w:left="143" w:right="0" w:firstLine="0"/>
        <w:jc w:val="left"/>
        <w:rPr>
          <w:sz w:val="24"/>
          <w:szCs w:val="24"/>
        </w:rPr>
      </w:pPr>
      <w:r>
        <w:rPr>
          <w:sz w:val="24"/>
          <w:szCs w:val="24"/>
          <w:rtl w:val="0"/>
        </w:rPr>
        <w:t>Closes all the open figure windows.</w:t>
      </w:r>
    </w:p>
    <w:p w14:paraId="000000A9">
      <w:pPr>
        <w:pStyle w:val="3"/>
        <w:spacing w:before="2" w:line="281" w:lineRule="auto"/>
        <w:ind w:firstLine="143"/>
      </w:pPr>
      <w:r>
        <w:rPr>
          <w:rtl w:val="0"/>
        </w:rPr>
        <w:t>exp:</w:t>
      </w:r>
    </w:p>
    <w:p w14:paraId="000000AA">
      <w:pPr>
        <w:spacing w:before="0" w:line="281" w:lineRule="auto"/>
        <w:ind w:left="196" w:right="0" w:firstLine="0"/>
        <w:jc w:val="left"/>
        <w:rPr>
          <w:sz w:val="24"/>
          <w:szCs w:val="24"/>
        </w:rPr>
      </w:pPr>
      <w:r>
        <w:rPr>
          <w:sz w:val="24"/>
          <w:szCs w:val="24"/>
          <w:rtl w:val="0"/>
        </w:rPr>
        <w:t>Y = exp(X) returns the exponential e x for each element in array X.</w:t>
      </w:r>
    </w:p>
    <w:p w14:paraId="000000AB">
      <w:pPr>
        <w:pStyle w:val="3"/>
        <w:spacing w:line="281" w:lineRule="auto"/>
        <w:ind w:firstLine="143"/>
      </w:pPr>
      <w:r>
        <w:rPr>
          <w:rtl w:val="0"/>
        </w:rPr>
        <w:t>linespace:</w:t>
      </w:r>
    </w:p>
    <w:p w14:paraId="000000AC">
      <w:pPr>
        <w:spacing w:before="0" w:line="281" w:lineRule="auto"/>
        <w:ind w:left="196" w:right="0" w:firstLine="0"/>
        <w:jc w:val="left"/>
        <w:rPr>
          <w:sz w:val="24"/>
          <w:szCs w:val="24"/>
        </w:rPr>
      </w:pPr>
      <w:r>
        <w:rPr>
          <w:sz w:val="24"/>
          <w:szCs w:val="24"/>
          <w:rtl w:val="0"/>
        </w:rPr>
        <w:t>y = linspace(x1,x2) returns a row vector of 100 evenly spaced points between x1 and x2.</w:t>
      </w:r>
    </w:p>
    <w:p w14:paraId="000000AD">
      <w:pPr>
        <w:pStyle w:val="3"/>
        <w:spacing w:line="281" w:lineRule="auto"/>
        <w:ind w:firstLine="143"/>
      </w:pPr>
      <w:r>
        <w:rPr>
          <w:rtl w:val="0"/>
        </w:rPr>
        <w:t>rand:</w:t>
      </w:r>
    </w:p>
    <w:p w14:paraId="000000AE">
      <w:pPr>
        <w:spacing w:before="2" w:line="281" w:lineRule="auto"/>
        <w:ind w:left="196" w:right="0" w:firstLine="0"/>
        <w:jc w:val="left"/>
        <w:rPr>
          <w:sz w:val="24"/>
          <w:szCs w:val="24"/>
        </w:rPr>
      </w:pPr>
      <w:r>
        <w:rPr>
          <w:sz w:val="24"/>
          <w:szCs w:val="24"/>
          <w:rtl w:val="0"/>
        </w:rPr>
        <w:t>X = rand returns a single uniformly distributed random number in the interval (0,1).</w:t>
      </w:r>
    </w:p>
    <w:p w14:paraId="000000AF">
      <w:pPr>
        <w:pStyle w:val="3"/>
        <w:spacing w:line="281" w:lineRule="auto"/>
        <w:ind w:firstLine="143"/>
      </w:pPr>
      <w:r>
        <w:rPr>
          <w:rtl w:val="0"/>
        </w:rPr>
        <w:t>ones:</w:t>
      </w:r>
    </w:p>
    <w:p w14:paraId="000000B0">
      <w:pPr>
        <w:spacing w:before="0" w:line="281" w:lineRule="auto"/>
        <w:ind w:left="143" w:right="0" w:firstLine="0"/>
        <w:jc w:val="left"/>
        <w:rPr>
          <w:sz w:val="24"/>
          <w:szCs w:val="24"/>
        </w:rPr>
      </w:pPr>
      <w:r>
        <w:rPr>
          <w:sz w:val="24"/>
          <w:szCs w:val="24"/>
          <w:rtl w:val="0"/>
        </w:rPr>
        <w:t>X = ones(n) returns an n-by-n matrix of ones.</w:t>
      </w:r>
    </w:p>
    <w:p w14:paraId="000000B1">
      <w:pPr>
        <w:pStyle w:val="3"/>
        <w:spacing w:line="281" w:lineRule="auto"/>
        <w:ind w:left="196" w:firstLine="0"/>
      </w:pPr>
      <w:r>
        <w:rPr>
          <w:rtl w:val="0"/>
        </w:rPr>
        <w:t>zeros:</w:t>
      </w:r>
    </w:p>
    <w:p w14:paraId="000000B2">
      <w:pPr>
        <w:spacing w:before="2" w:line="281" w:lineRule="auto"/>
        <w:ind w:left="196" w:right="0" w:firstLine="0"/>
        <w:jc w:val="left"/>
        <w:rPr>
          <w:sz w:val="24"/>
          <w:szCs w:val="24"/>
        </w:rPr>
      </w:pPr>
      <w:r>
        <w:rPr>
          <w:sz w:val="24"/>
          <w:szCs w:val="24"/>
          <w:rtl w:val="0"/>
        </w:rPr>
        <w:t>X = zeros(n) returns an n-by-n matrix of zeros.</w:t>
      </w:r>
    </w:p>
    <w:p w14:paraId="000000B3">
      <w:pPr>
        <w:spacing w:before="0" w:line="258" w:lineRule="auto"/>
        <w:ind w:left="191" w:right="0" w:firstLine="0"/>
        <w:jc w:val="left"/>
        <w:rPr>
          <w:b/>
          <w:sz w:val="22"/>
          <w:szCs w:val="22"/>
        </w:rPr>
      </w:pPr>
      <w:r>
        <w:rPr>
          <w:b/>
          <w:sz w:val="22"/>
          <w:szCs w:val="22"/>
          <w:rtl w:val="0"/>
        </w:rPr>
        <w:t>plot:</w:t>
      </w:r>
    </w:p>
    <w:p w14:paraId="000000B4">
      <w:pPr>
        <w:spacing w:before="1" w:line="281" w:lineRule="auto"/>
        <w:ind w:left="143" w:right="0" w:firstLine="0"/>
        <w:jc w:val="left"/>
        <w:rPr>
          <w:sz w:val="24"/>
          <w:szCs w:val="24"/>
        </w:rPr>
      </w:pPr>
      <w:r>
        <w:rPr>
          <w:sz w:val="24"/>
          <w:szCs w:val="24"/>
          <w:rtl w:val="0"/>
        </w:rPr>
        <w:t>plot(X,Y) creates a 2-D line plot of the data in Y versus the corresponding values in X.</w:t>
      </w:r>
    </w:p>
    <w:p w14:paraId="000000B5">
      <w:pPr>
        <w:pStyle w:val="3"/>
        <w:spacing w:line="281" w:lineRule="auto"/>
        <w:ind w:left="196" w:firstLine="0"/>
      </w:pPr>
      <w:r>
        <w:rPr>
          <w:rtl w:val="0"/>
        </w:rPr>
        <w:t>subplot:</w:t>
      </w:r>
    </w:p>
    <w:p w14:paraId="000000B6">
      <w:pPr>
        <w:spacing w:before="0"/>
        <w:ind w:left="143" w:right="0" w:firstLine="0"/>
        <w:jc w:val="left"/>
        <w:rPr>
          <w:sz w:val="24"/>
          <w:szCs w:val="24"/>
        </w:rPr>
      </w:pPr>
      <w:r>
        <w:rPr>
          <w:sz w:val="24"/>
          <w:szCs w:val="24"/>
          <w:rtl w:val="0"/>
        </w:rPr>
        <w:t>subplot(m,n,p) divides the current figure into an m-by-n grid and creates an axes for a subplot in the position specified by p.</w:t>
      </w:r>
    </w:p>
    <w:p w14:paraId="000000B7">
      <w:pPr>
        <w:pStyle w:val="3"/>
        <w:spacing w:line="280" w:lineRule="auto"/>
        <w:ind w:left="196" w:firstLine="0"/>
      </w:pPr>
      <w:r>
        <w:rPr>
          <w:rtl w:val="0"/>
        </w:rPr>
        <w:t>stem:</w:t>
      </w:r>
    </w:p>
    <w:p w14:paraId="000000B8">
      <w:pPr>
        <w:spacing w:before="0"/>
        <w:ind w:left="143" w:right="0" w:firstLine="0"/>
        <w:jc w:val="left"/>
        <w:rPr>
          <w:sz w:val="24"/>
          <w:szCs w:val="24"/>
        </w:rPr>
      </w:pPr>
      <w:r>
        <w:rPr>
          <w:sz w:val="24"/>
          <w:szCs w:val="24"/>
          <w:rtl w:val="0"/>
        </w:rPr>
        <w:t>stem(Y) plots the data sequence, Y, as stems that extend from a baseline along the x-axis. The data values are indicated by circles terminating each stem.</w:t>
      </w:r>
    </w:p>
    <w:p w14:paraId="000000B9">
      <w:pPr>
        <w:pStyle w:val="3"/>
        <w:spacing w:before="1" w:line="281" w:lineRule="auto"/>
        <w:ind w:left="196" w:firstLine="0"/>
      </w:pPr>
      <w:r>
        <w:rPr>
          <w:rtl w:val="0"/>
        </w:rPr>
        <w:t>title:</w:t>
      </w:r>
    </w:p>
    <w:p w14:paraId="312A3D45">
      <w:pPr>
        <w:spacing w:before="0" w:line="281" w:lineRule="auto"/>
        <w:ind w:left="196" w:right="0" w:firstLine="0"/>
        <w:jc w:val="left"/>
        <w:rPr>
          <w:sz w:val="24"/>
          <w:szCs w:val="24"/>
        </w:rPr>
        <w:sectPr>
          <w:pgSz w:w="11900" w:h="16840"/>
          <w:pgMar w:top="180" w:right="120" w:bottom="280" w:left="140" w:header="360" w:footer="360" w:gutter="0"/>
          <w:cols w:space="720" w:num="1"/>
        </w:sectPr>
      </w:pPr>
      <w:r>
        <w:rPr>
          <w:sz w:val="24"/>
          <w:szCs w:val="24"/>
          <w:rtl w:val="0"/>
        </w:rPr>
        <w:t>title(str) adds the title consisting of a string, str, at the top and in the center of the current axes.</w:t>
      </w:r>
    </w:p>
    <w:p w14:paraId="000000B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4"/>
          <w:szCs w:val="24"/>
        </w:rPr>
      </w:pPr>
    </w:p>
    <w:tbl>
      <w:tblPr>
        <w:tblStyle w:val="15"/>
        <w:tblW w:w="11383" w:type="dxa"/>
        <w:tblInd w:w="1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4"/>
        <w:gridCol w:w="4428"/>
        <w:gridCol w:w="4428"/>
        <w:gridCol w:w="2393"/>
      </w:tblGrid>
      <w:tr w14:paraId="003DE5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55" w:hRule="atLeast"/>
        </w:trPr>
        <w:tc>
          <w:tcPr>
            <w:gridSpan w:val="4"/>
            <w:tcBorders>
              <w:bottom w:val="nil"/>
            </w:tcBorders>
          </w:tcPr>
          <w:p w14:paraId="000000B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 w:after="0" w:line="240" w:lineRule="auto"/>
              <w:ind w:left="24"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xlabel:</w:t>
            </w:r>
          </w:p>
          <w:p w14:paraId="000000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81" w:lineRule="auto"/>
              <w:ind w:left="24"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xlabel(str) labels the x-axis of the current axes with the text specified by str.</w:t>
            </w:r>
          </w:p>
          <w:p w14:paraId="000000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81" w:lineRule="auto"/>
              <w:ind w:left="77"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ylabel:</w:t>
            </w:r>
          </w:p>
          <w:p w14:paraId="000000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81" w:lineRule="auto"/>
              <w:ind w:left="24" w:right="0" w:firstLine="0"/>
              <w:jc w:val="left"/>
              <w:rPr>
                <w:rFonts w:ascii="Cambria" w:hAnsi="Cambria" w:eastAsia="Cambria" w:cs="Cambria"/>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24"/>
                <w:szCs w:val="24"/>
                <w:u w:val="none"/>
                <w:shd w:val="clear" w:fill="auto"/>
                <w:vertAlign w:val="baseline"/>
                <w:rtl w:val="0"/>
              </w:rPr>
              <w:t>ylabel(str) labels the y-axis of the current axes with the string, str.</w:t>
            </w:r>
          </w:p>
          <w:p w14:paraId="000000C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val="0"/>
                <w:i w:val="0"/>
                <w:smallCaps w:val="0"/>
                <w:strike w:val="0"/>
                <w:color w:val="000000"/>
                <w:sz w:val="23"/>
                <w:szCs w:val="23"/>
                <w:u w:val="none"/>
                <w:shd w:val="clear" w:fill="auto"/>
                <w:vertAlign w:val="baseline"/>
              </w:rPr>
            </w:pPr>
          </w:p>
          <w:p w14:paraId="000000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4" w:right="0" w:firstLine="0"/>
              <w:jc w:val="left"/>
              <w:rPr>
                <w:rFonts w:ascii="Cambria" w:hAnsi="Cambria" w:eastAsia="Cambria" w:cs="Cambria"/>
                <w:b/>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A Summary of Matlab Commands Used</w:t>
            </w:r>
          </w:p>
        </w:tc>
      </w:tr>
      <w:tr w14:paraId="394830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0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imread</w:t>
            </w:r>
          </w:p>
        </w:tc>
        <w:tc>
          <w:p w14:paraId="000000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Read image from graphics file</w:t>
            </w:r>
          </w:p>
        </w:tc>
        <w:tc>
          <w:tcPr>
            <w:vMerge w:val="restart"/>
            <w:tcBorders>
              <w:top w:val="nil"/>
            </w:tcBorders>
          </w:tcPr>
          <w:p w14:paraId="000000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7F1C1C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0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C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imwrite</w:t>
            </w:r>
          </w:p>
        </w:tc>
        <w:tc>
          <w:p w14:paraId="000000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Write image to graphics file</w:t>
            </w:r>
          </w:p>
        </w:tc>
        <w:tc>
          <w:tcPr>
            <w:vMerge w:val="continue"/>
            <w:tcBorders>
              <w:top w:val="nil"/>
            </w:tcBorders>
          </w:tcPr>
          <w:p w14:paraId="000000C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0B0D7D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0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imfinfo</w:t>
            </w:r>
          </w:p>
        </w:tc>
        <w:tc>
          <w:p w14:paraId="000000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Information about graphics file</w:t>
            </w:r>
          </w:p>
        </w:tc>
        <w:tc>
          <w:tcPr>
            <w:vMerge w:val="continue"/>
            <w:tcBorders>
              <w:top w:val="nil"/>
            </w:tcBorders>
          </w:tcPr>
          <w:p w14:paraId="000000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76736E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0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imshow</w:t>
            </w:r>
          </w:p>
        </w:tc>
        <w:tc>
          <w:p w14:paraId="000000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Display Image</w:t>
            </w:r>
          </w:p>
        </w:tc>
        <w:tc>
          <w:tcPr>
            <w:vMerge w:val="continue"/>
            <w:tcBorders>
              <w:top w:val="nil"/>
            </w:tcBorders>
          </w:tcPr>
          <w:p w14:paraId="000000D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261F9A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0D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D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Implay</w:t>
            </w:r>
          </w:p>
        </w:tc>
        <w:tc>
          <w:p w14:paraId="000000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Play movies, videos or image sequences</w:t>
            </w:r>
          </w:p>
        </w:tc>
        <w:tc>
          <w:tcPr>
            <w:vMerge w:val="continue"/>
            <w:tcBorders>
              <w:top w:val="nil"/>
            </w:tcBorders>
          </w:tcPr>
          <w:p w14:paraId="000000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3F06A3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0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D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gray2ind</w:t>
            </w:r>
          </w:p>
        </w:tc>
        <w:tc>
          <w:p w14:paraId="000000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Convert grayscale to indexed image</w:t>
            </w:r>
          </w:p>
        </w:tc>
        <w:tc>
          <w:tcPr>
            <w:vMerge w:val="continue"/>
            <w:tcBorders>
              <w:top w:val="nil"/>
            </w:tcBorders>
          </w:tcPr>
          <w:p w14:paraId="000000D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578B3C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0D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ind2gray</w:t>
            </w:r>
          </w:p>
        </w:tc>
        <w:tc>
          <w:p w14:paraId="000000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Convert indexed image to grayscale image</w:t>
            </w:r>
          </w:p>
        </w:tc>
        <w:tc>
          <w:tcPr>
            <w:vMerge w:val="continue"/>
            <w:tcBorders>
              <w:top w:val="nil"/>
            </w:tcBorders>
          </w:tcPr>
          <w:p w14:paraId="000000E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5AB704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0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mat2gray</w:t>
            </w:r>
          </w:p>
        </w:tc>
        <w:tc>
          <w:p w14:paraId="000000E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Convert matrix to grayscale image</w:t>
            </w:r>
          </w:p>
        </w:tc>
        <w:tc>
          <w:tcPr>
            <w:vMerge w:val="continue"/>
            <w:tcBorders>
              <w:top w:val="nil"/>
            </w:tcBorders>
          </w:tcPr>
          <w:p w14:paraId="000000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35F7EE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Borders>
              <w:top w:val="nil"/>
              <w:bottom w:val="nil"/>
            </w:tcBorders>
          </w:tcPr>
          <w:p w14:paraId="000000E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E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0"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rgb2gray</w:t>
            </w:r>
          </w:p>
        </w:tc>
        <w:tc>
          <w:p w14:paraId="000000E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Convert RGB image or colormap to</w:t>
            </w:r>
          </w:p>
          <w:p w14:paraId="000000E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3"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grayscale</w:t>
            </w:r>
          </w:p>
        </w:tc>
        <w:tc>
          <w:tcPr>
            <w:vMerge w:val="continue"/>
            <w:tcBorders>
              <w:top w:val="nil"/>
            </w:tcBorders>
          </w:tcPr>
          <w:p w14:paraId="000000E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14D06A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0E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E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imbinarize</w:t>
            </w:r>
          </w:p>
        </w:tc>
        <w:tc>
          <w:p w14:paraId="000000E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Binarize image by thresholding</w:t>
            </w:r>
          </w:p>
        </w:tc>
        <w:tc>
          <w:tcPr>
            <w:vMerge w:val="continue"/>
            <w:tcBorders>
              <w:top w:val="nil"/>
            </w:tcBorders>
          </w:tcPr>
          <w:p w14:paraId="000000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159390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Borders>
              <w:top w:val="nil"/>
              <w:bottom w:val="nil"/>
            </w:tcBorders>
          </w:tcPr>
          <w:p w14:paraId="000000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0"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adapthresh</w:t>
            </w:r>
          </w:p>
        </w:tc>
        <w:tc>
          <w:p w14:paraId="000000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0"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Adaptive image threshold using local first-</w:t>
            </w:r>
          </w:p>
          <w:p w14:paraId="000000F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1"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order statistics</w:t>
            </w:r>
          </w:p>
        </w:tc>
        <w:tc>
          <w:tcPr>
            <w:vMerge w:val="continue"/>
            <w:tcBorders>
              <w:top w:val="nil"/>
            </w:tcBorders>
          </w:tcPr>
          <w:p w14:paraId="000000F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6F8B39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Borders>
              <w:top w:val="nil"/>
              <w:bottom w:val="nil"/>
            </w:tcBorders>
          </w:tcPr>
          <w:p w14:paraId="000000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F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otsuthresh</w:t>
            </w:r>
          </w:p>
        </w:tc>
        <w:tc>
          <w:p w14:paraId="000000F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Global histogram threshold using Otsu's</w:t>
            </w:r>
          </w:p>
          <w:p w14:paraId="000000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3"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method</w:t>
            </w:r>
          </w:p>
        </w:tc>
        <w:tc>
          <w:tcPr>
            <w:vMerge w:val="continue"/>
            <w:tcBorders>
              <w:top w:val="nil"/>
            </w:tcBorders>
          </w:tcPr>
          <w:p w14:paraId="000000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2E3ED6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0F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im2uint16</w:t>
            </w:r>
          </w:p>
        </w:tc>
        <w:tc>
          <w:p w14:paraId="000000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Convert image to 16-bit unsigned integers</w:t>
            </w:r>
          </w:p>
        </w:tc>
        <w:tc>
          <w:tcPr>
            <w:vMerge w:val="continue"/>
            <w:tcBorders>
              <w:top w:val="nil"/>
            </w:tcBorders>
          </w:tcPr>
          <w:p w14:paraId="000000F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02F59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0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0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im2uint8</w:t>
            </w:r>
          </w:p>
        </w:tc>
        <w:tc>
          <w:p w14:paraId="000000F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Convert image to 8-bit unsigned integers</w:t>
            </w:r>
          </w:p>
        </w:tc>
        <w:tc>
          <w:tcPr>
            <w:vMerge w:val="continue"/>
            <w:tcBorders>
              <w:top w:val="nil"/>
            </w:tcBorders>
          </w:tcPr>
          <w:p w14:paraId="000000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140908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imcrop</w:t>
            </w:r>
          </w:p>
        </w:tc>
        <w:tc>
          <w:p w14:paraId="000001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Crop image</w:t>
            </w:r>
          </w:p>
        </w:tc>
        <w:tc>
          <w:tcPr>
            <w:vMerge w:val="continue"/>
            <w:tcBorders>
              <w:top w:val="nil"/>
            </w:tcBorders>
          </w:tcPr>
          <w:p w14:paraId="000001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675C23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1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imresize</w:t>
            </w:r>
          </w:p>
        </w:tc>
        <w:tc>
          <w:p w14:paraId="000001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Resize image</w:t>
            </w:r>
          </w:p>
        </w:tc>
        <w:tc>
          <w:tcPr>
            <w:vMerge w:val="continue"/>
            <w:tcBorders>
              <w:top w:val="nil"/>
            </w:tcBorders>
          </w:tcPr>
          <w:p w14:paraId="000001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21E43A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1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imrotate</w:t>
            </w:r>
          </w:p>
        </w:tc>
        <w:tc>
          <w:p w14:paraId="000001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Rotate image</w:t>
            </w:r>
          </w:p>
        </w:tc>
        <w:tc>
          <w:tcPr>
            <w:vMerge w:val="continue"/>
            <w:tcBorders>
              <w:top w:val="nil"/>
            </w:tcBorders>
          </w:tcPr>
          <w:p w14:paraId="000001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3FE9A1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1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imadjust</w:t>
            </w:r>
          </w:p>
        </w:tc>
        <w:tc>
          <w:p w14:paraId="000001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Adjust image intensity values or colormap</w:t>
            </w:r>
          </w:p>
        </w:tc>
        <w:tc>
          <w:tcPr>
            <w:vMerge w:val="continue"/>
            <w:tcBorders>
              <w:top w:val="nil"/>
            </w:tcBorders>
          </w:tcPr>
          <w:p w14:paraId="000001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55ADAF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5"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imcontrast</w:t>
            </w:r>
          </w:p>
        </w:tc>
        <w:tc>
          <w:p w14:paraId="000001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5"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Adjust Contrast tool</w:t>
            </w:r>
          </w:p>
        </w:tc>
        <w:tc>
          <w:tcPr>
            <w:vMerge w:val="continue"/>
            <w:tcBorders>
              <w:top w:val="nil"/>
            </w:tcBorders>
          </w:tcPr>
          <w:p w14:paraId="000001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2237B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1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imsharpen</w:t>
            </w:r>
          </w:p>
        </w:tc>
        <w:tc>
          <w:p w14:paraId="000001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Sharpen image using unsharp masking</w:t>
            </w:r>
          </w:p>
        </w:tc>
        <w:tc>
          <w:tcPr>
            <w:vMerge w:val="continue"/>
            <w:tcBorders>
              <w:top w:val="nil"/>
            </w:tcBorders>
          </w:tcPr>
          <w:p w14:paraId="000001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BFC40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Borders>
              <w:top w:val="nil"/>
              <w:bottom w:val="nil"/>
            </w:tcBorders>
          </w:tcPr>
          <w:p w14:paraId="000001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1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1"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histeq</w:t>
            </w:r>
          </w:p>
        </w:tc>
        <w:tc>
          <w:p w14:paraId="000001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4" w:lineRule="auto"/>
              <w:ind w:left="106" w:right="1046"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Enhance contrast using histogram equalization</w:t>
            </w:r>
          </w:p>
        </w:tc>
        <w:tc>
          <w:tcPr>
            <w:vMerge w:val="continue"/>
            <w:tcBorders>
              <w:top w:val="nil"/>
            </w:tcBorders>
          </w:tcPr>
          <w:p w14:paraId="000001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5B74CD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Borders>
              <w:top w:val="nil"/>
              <w:bottom w:val="nil"/>
            </w:tcBorders>
          </w:tcPr>
          <w:p w14:paraId="000001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1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1"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adapthisteq</w:t>
            </w:r>
          </w:p>
        </w:tc>
        <w:tc>
          <w:p w14:paraId="000001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1"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Contrast-limited adaptive histogram</w:t>
            </w:r>
          </w:p>
          <w:p w14:paraId="000001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1"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equalization (CLAHE)</w:t>
            </w:r>
          </w:p>
        </w:tc>
        <w:tc>
          <w:tcPr>
            <w:vMerge w:val="continue"/>
            <w:tcBorders>
              <w:top w:val="nil"/>
            </w:tcBorders>
          </w:tcPr>
          <w:p w14:paraId="000001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62BCD46A">
        <w:tblPrEx>
          <w:tblCellMar>
            <w:top w:w="0" w:type="dxa"/>
            <w:left w:w="0" w:type="dxa"/>
            <w:bottom w:w="0" w:type="dxa"/>
            <w:right w:w="0" w:type="dxa"/>
          </w:tblCellMar>
        </w:tblPrEx>
        <w:trPr>
          <w:trHeight w:val="552" w:hRule="atLeast"/>
        </w:trPr>
        <w:tc>
          <w:tcPr>
            <w:tcBorders>
              <w:top w:val="nil"/>
              <w:bottom w:val="nil"/>
            </w:tcBorders>
          </w:tcPr>
          <w:p w14:paraId="000001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1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0"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imhistmatch</w:t>
            </w:r>
          </w:p>
        </w:tc>
        <w:tc>
          <w:p w14:paraId="000001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0"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Adjust histogram of image to match N-bin</w:t>
            </w:r>
          </w:p>
          <w:p w14:paraId="000001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1"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histogram of reference image</w:t>
            </w:r>
          </w:p>
        </w:tc>
        <w:tc>
          <w:tcPr>
            <w:vMerge w:val="continue"/>
            <w:tcBorders>
              <w:top w:val="nil"/>
            </w:tcBorders>
          </w:tcPr>
          <w:p w14:paraId="000001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02210CEF">
        <w:tblPrEx>
          <w:tblCellMar>
            <w:top w:w="0" w:type="dxa"/>
            <w:left w:w="0" w:type="dxa"/>
            <w:bottom w:w="0" w:type="dxa"/>
            <w:right w:w="0" w:type="dxa"/>
          </w:tblCellMar>
        </w:tblPrEx>
        <w:trPr>
          <w:trHeight w:val="275" w:hRule="atLeast"/>
        </w:trPr>
        <w:tc>
          <w:tcPr>
            <w:tcBorders>
              <w:top w:val="nil"/>
              <w:bottom w:val="nil"/>
            </w:tcBorders>
          </w:tcPr>
          <w:p w14:paraId="000001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imnoise</w:t>
            </w:r>
          </w:p>
        </w:tc>
        <w:tc>
          <w:p w14:paraId="000001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Add noise to image</w:t>
            </w:r>
          </w:p>
        </w:tc>
        <w:tc>
          <w:tcPr>
            <w:vMerge w:val="continue"/>
            <w:tcBorders>
              <w:top w:val="nil"/>
            </w:tcBorders>
          </w:tcPr>
          <w:p w14:paraId="000001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F390B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1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imfilter</w:t>
            </w:r>
          </w:p>
        </w:tc>
        <w:tc>
          <w:p w14:paraId="000001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N-D filtering of multidimensional images</w:t>
            </w:r>
          </w:p>
        </w:tc>
        <w:tc>
          <w:tcPr>
            <w:vMerge w:val="continue"/>
            <w:tcBorders>
              <w:top w:val="nil"/>
            </w:tcBorders>
          </w:tcPr>
          <w:p w14:paraId="000001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743973E1">
        <w:tblPrEx>
          <w:tblCellMar>
            <w:top w:w="0" w:type="dxa"/>
            <w:left w:w="0" w:type="dxa"/>
            <w:bottom w:w="0" w:type="dxa"/>
            <w:right w:w="0" w:type="dxa"/>
          </w:tblCellMar>
        </w:tblPrEx>
        <w:trPr>
          <w:trHeight w:val="275" w:hRule="atLeast"/>
        </w:trPr>
        <w:tc>
          <w:tcPr>
            <w:tcBorders>
              <w:top w:val="nil"/>
              <w:bottom w:val="nil"/>
            </w:tcBorders>
          </w:tcPr>
          <w:p w14:paraId="000001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fspecial</w:t>
            </w:r>
          </w:p>
        </w:tc>
        <w:tc>
          <w:p w14:paraId="000001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Create predefined 2-D filter</w:t>
            </w:r>
          </w:p>
        </w:tc>
        <w:tc>
          <w:tcPr>
            <w:vMerge w:val="continue"/>
            <w:tcBorders>
              <w:top w:val="nil"/>
            </w:tcBorders>
          </w:tcPr>
          <w:p w14:paraId="000001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0AE5EA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weiner2</w:t>
            </w:r>
          </w:p>
        </w:tc>
        <w:tc>
          <w:p w14:paraId="000001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2-D adaptive noise-removal filtering</w:t>
            </w:r>
          </w:p>
        </w:tc>
        <w:tc>
          <w:tcPr>
            <w:vMerge w:val="continue"/>
            <w:tcBorders>
              <w:top w:val="nil"/>
            </w:tcBorders>
          </w:tcPr>
          <w:p w14:paraId="000001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78777F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1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medfilt2</w:t>
            </w:r>
          </w:p>
        </w:tc>
        <w:tc>
          <w:p w14:paraId="000001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2-D median filtering</w:t>
            </w:r>
          </w:p>
        </w:tc>
        <w:tc>
          <w:tcPr>
            <w:vMerge w:val="continue"/>
            <w:tcBorders>
              <w:top w:val="nil"/>
            </w:tcBorders>
          </w:tcPr>
          <w:p w14:paraId="000001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C1FC7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ordfilt2</w:t>
            </w:r>
          </w:p>
        </w:tc>
        <w:tc>
          <w:p w14:paraId="000001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2-D order-statistic filtering</w:t>
            </w:r>
          </w:p>
        </w:tc>
        <w:tc>
          <w:tcPr>
            <w:vMerge w:val="continue"/>
            <w:tcBorders>
              <w:top w:val="nil"/>
            </w:tcBorders>
          </w:tcPr>
          <w:p w14:paraId="000001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48788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1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imfill</w:t>
            </w:r>
          </w:p>
        </w:tc>
        <w:tc>
          <w:p w14:paraId="000001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Fill image regions and holes</w:t>
            </w:r>
          </w:p>
        </w:tc>
        <w:tc>
          <w:tcPr>
            <w:vMerge w:val="continue"/>
            <w:tcBorders>
              <w:top w:val="nil"/>
            </w:tcBorders>
          </w:tcPr>
          <w:p w14:paraId="000001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3C2A60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imclose</w:t>
            </w:r>
          </w:p>
        </w:tc>
        <w:tc>
          <w:p w14:paraId="000001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Morphologically close image</w:t>
            </w:r>
          </w:p>
        </w:tc>
        <w:tc>
          <w:tcPr>
            <w:vMerge w:val="continue"/>
            <w:tcBorders>
              <w:top w:val="nil"/>
            </w:tcBorders>
          </w:tcPr>
          <w:p w14:paraId="000001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44AEE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imdilate</w:t>
            </w:r>
          </w:p>
        </w:tc>
        <w:tc>
          <w:p w14:paraId="000001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Dilate image</w:t>
            </w:r>
          </w:p>
        </w:tc>
        <w:tc>
          <w:tcPr>
            <w:vMerge w:val="continue"/>
            <w:tcBorders>
              <w:top w:val="nil"/>
            </w:tcBorders>
          </w:tcPr>
          <w:p w14:paraId="000001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16893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1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imerode</w:t>
            </w:r>
          </w:p>
        </w:tc>
        <w:tc>
          <w:p w14:paraId="000001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Erode image</w:t>
            </w:r>
          </w:p>
        </w:tc>
        <w:tc>
          <w:tcPr>
            <w:vMerge w:val="continue"/>
            <w:tcBorders>
              <w:top w:val="nil"/>
            </w:tcBorders>
          </w:tcPr>
          <w:p w14:paraId="000001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28A9E8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imopen</w:t>
            </w:r>
          </w:p>
        </w:tc>
        <w:tc>
          <w:p w14:paraId="000001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Morphologically open image</w:t>
            </w:r>
          </w:p>
        </w:tc>
        <w:tc>
          <w:tcPr>
            <w:vMerge w:val="continue"/>
            <w:tcBorders>
              <w:top w:val="nil"/>
            </w:tcBorders>
          </w:tcPr>
          <w:p w14:paraId="000001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0B1ABC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1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imreconstruct</w:t>
            </w:r>
          </w:p>
        </w:tc>
        <w:tc>
          <w:p w14:paraId="000001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Morphological reconstruction</w:t>
            </w:r>
          </w:p>
        </w:tc>
        <w:tc>
          <w:tcPr>
            <w:vMerge w:val="continue"/>
            <w:tcBorders>
              <w:top w:val="nil"/>
            </w:tcBorders>
          </w:tcPr>
          <w:p w14:paraId="000001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17069D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watershed</w:t>
            </w:r>
          </w:p>
        </w:tc>
        <w:tc>
          <w:p w14:paraId="000001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Watershed transform</w:t>
            </w:r>
          </w:p>
        </w:tc>
        <w:tc>
          <w:tcPr>
            <w:vMerge w:val="continue"/>
            <w:tcBorders>
              <w:top w:val="nil"/>
            </w:tcBorders>
          </w:tcPr>
          <w:p w14:paraId="000001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742109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dct2</w:t>
            </w:r>
          </w:p>
        </w:tc>
        <w:tc>
          <w:p w14:paraId="000001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2-D discrete cosine transform</w:t>
            </w:r>
          </w:p>
        </w:tc>
        <w:tc>
          <w:tcPr>
            <w:vMerge w:val="continue"/>
            <w:tcBorders>
              <w:top w:val="nil"/>
            </w:tcBorders>
          </w:tcPr>
          <w:p w14:paraId="000001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67D578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Borders>
              <w:top w:val="nil"/>
              <w:bottom w:val="nil"/>
            </w:tcBorders>
          </w:tcPr>
          <w:p w14:paraId="000001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hough</w:t>
            </w:r>
          </w:p>
        </w:tc>
        <w:tc>
          <w:p w14:paraId="000001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Hough transform</w:t>
            </w:r>
          </w:p>
        </w:tc>
        <w:tc>
          <w:tcPr>
            <w:vMerge w:val="continue"/>
            <w:tcBorders>
              <w:top w:val="nil"/>
            </w:tcBorders>
          </w:tcPr>
          <w:p w14:paraId="000001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52AF6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Borders>
              <w:top w:val="nil"/>
              <w:bottom w:val="nil"/>
            </w:tcBorders>
          </w:tcPr>
          <w:p w14:paraId="000001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p w14:paraId="000001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graydist</w:t>
            </w:r>
          </w:p>
        </w:tc>
        <w:tc>
          <w:p w14:paraId="000001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Gray-weighted distance transform of</w:t>
            </w:r>
          </w:p>
          <w:p w14:paraId="000001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3"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grayscale image</w:t>
            </w:r>
          </w:p>
        </w:tc>
        <w:tc>
          <w:tcPr>
            <w:vMerge w:val="continue"/>
            <w:tcBorders>
              <w:top w:val="nil"/>
            </w:tcBorders>
          </w:tcPr>
          <w:p w14:paraId="000001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0D4F19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fft2</w:t>
            </w:r>
          </w:p>
        </w:tc>
        <w:tc>
          <w:p w14:paraId="000001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2-D fast Fourier transform</w:t>
            </w:r>
          </w:p>
        </w:tc>
        <w:tc>
          <w:tcPr>
            <w:vMerge w:val="continue"/>
            <w:tcBorders>
              <w:top w:val="nil"/>
            </w:tcBorders>
          </w:tcPr>
          <w:p w14:paraId="000001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5212C6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Borders>
              <w:top w:val="nil"/>
              <w:bottom w:val="nil"/>
            </w:tcBorders>
          </w:tcPr>
          <w:p w14:paraId="000001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p w14:paraId="000001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ifftshift</w:t>
            </w:r>
          </w:p>
        </w:tc>
        <w:tc>
          <w:p w14:paraId="000001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Inverse FFT shift</w:t>
            </w:r>
          </w:p>
        </w:tc>
        <w:tc>
          <w:tcPr>
            <w:vMerge w:val="continue"/>
            <w:tcBorders>
              <w:top w:val="nil"/>
            </w:tcBorders>
          </w:tcPr>
          <w:p w14:paraId="000001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350357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 w:hRule="atLeast"/>
        </w:trPr>
        <w:tc>
          <w:tcPr>
            <w:tcBorders>
              <w:top w:val="nil"/>
            </w:tcBorders>
          </w:tcPr>
          <w:p w14:paraId="000001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c>
        <w:tc>
          <w:tcPr>
            <w:tcBorders>
              <w:bottom w:val="single" w:color="000000" w:sz="4" w:space="0"/>
            </w:tcBorders>
          </w:tcPr>
          <w:p w14:paraId="000001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1"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imcomplement</w:t>
            </w:r>
          </w:p>
        </w:tc>
        <w:tc>
          <w:tcPr>
            <w:tcBorders>
              <w:bottom w:val="single" w:color="000000" w:sz="4" w:space="0"/>
            </w:tcBorders>
          </w:tcPr>
          <w:p w14:paraId="000001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1"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Complement image</w:t>
            </w:r>
          </w:p>
        </w:tc>
        <w:tc>
          <w:tcPr>
            <w:vMerge w:val="continue"/>
            <w:tcBorders>
              <w:top w:val="nil"/>
            </w:tcBorders>
          </w:tcPr>
          <w:p w14:paraId="000001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bl>
    <w:p w14:paraId="7447AA4C">
      <w:pPr>
        <w:spacing w:after="0"/>
        <w:ind w:firstLine="0"/>
        <w:rPr>
          <w:sz w:val="2"/>
          <w:szCs w:val="2"/>
        </w:rPr>
        <w:sectPr>
          <w:pgSz w:w="11900" w:h="16840"/>
          <w:pgMar w:top="240" w:right="120" w:bottom="280" w:left="140" w:header="360" w:footer="360" w:gutter="0"/>
          <w:cols w:space="720" w:num="1"/>
        </w:sectPr>
      </w:pPr>
    </w:p>
    <w:p w14:paraId="000001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
          <w:szCs w:val="2"/>
        </w:rPr>
      </w:pPr>
    </w:p>
    <w:tbl>
      <w:tblPr>
        <w:tblStyle w:val="16"/>
        <w:tblW w:w="11249" w:type="dxa"/>
        <w:tblInd w:w="2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28"/>
        <w:gridCol w:w="4428"/>
        <w:gridCol w:w="2393"/>
      </w:tblGrid>
      <w:tr w14:paraId="0C6FB2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trPr>
        <w:tc>
          <w:p w14:paraId="000001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 w:after="0" w:line="240"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immultiply</w:t>
            </w:r>
          </w:p>
        </w:tc>
        <w:tc>
          <w:p w14:paraId="000001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 w:right="212"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Multiply two images or multiply image by constant</w:t>
            </w:r>
          </w:p>
        </w:tc>
        <w:tc>
          <w:tcPr>
            <w:vMerge w:val="restart"/>
            <w:tcBorders>
              <w:top w:val="nil"/>
              <w:bottom w:val="nil"/>
              <w:right w:val="nil"/>
            </w:tcBorders>
          </w:tcPr>
          <w:p w14:paraId="000001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569D1B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p w14:paraId="000001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imsubtract</w:t>
            </w:r>
          </w:p>
        </w:tc>
        <w:tc>
          <w:p w14:paraId="000001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4" w:lineRule="auto"/>
              <w:ind w:left="106" w:right="873"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Subtract one image from another or subtract constant from image</w:t>
            </w:r>
          </w:p>
        </w:tc>
        <w:tc>
          <w:tcPr>
            <w:vMerge w:val="continue"/>
            <w:tcBorders>
              <w:top w:val="nil"/>
              <w:bottom w:val="nil"/>
              <w:right w:val="nil"/>
            </w:tcBorders>
          </w:tcPr>
          <w:p w14:paraId="000001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4B2069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p w14:paraId="000001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imdivide</w:t>
            </w:r>
          </w:p>
        </w:tc>
        <w:tc>
          <w:p w14:paraId="000001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4" w:lineRule="auto"/>
              <w:ind w:left="106" w:right="453"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Divide one image into another or divide image by constant</w:t>
            </w:r>
          </w:p>
        </w:tc>
        <w:tc>
          <w:tcPr>
            <w:vMerge w:val="continue"/>
            <w:tcBorders>
              <w:top w:val="nil"/>
              <w:bottom w:val="nil"/>
              <w:right w:val="nil"/>
            </w:tcBorders>
          </w:tcPr>
          <w:p w14:paraId="000001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32C7BE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p w14:paraId="000001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imadd</w:t>
            </w:r>
          </w:p>
        </w:tc>
        <w:tc>
          <w:p w14:paraId="000001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10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Add two images or add constant to image</w:t>
            </w:r>
          </w:p>
        </w:tc>
        <w:tc>
          <w:tcPr>
            <w:vMerge w:val="continue"/>
            <w:tcBorders>
              <w:top w:val="nil"/>
              <w:bottom w:val="nil"/>
              <w:right w:val="nil"/>
            </w:tcBorders>
          </w:tcPr>
          <w:p w14:paraId="000001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bl>
    <w:p w14:paraId="570AB4CF">
      <w:pPr>
        <w:ind w:firstLine="0"/>
        <w:rPr>
          <w:sz w:val="2"/>
          <w:szCs w:val="2"/>
        </w:rPr>
        <w:sectPr>
          <w:pgSz w:w="11900" w:h="16840"/>
          <w:pgMar w:top="240" w:right="120" w:bottom="280" w:left="140" w:header="360" w:footer="360" w:gutter="0"/>
          <w:cols w:space="720" w:num="1"/>
        </w:sectPr>
      </w:pPr>
      <w:r>
        <mc:AlternateContent>
          <mc:Choice Requires="wps">
            <w:drawing>
              <wp:anchor distT="0" distB="0" distL="114300" distR="114300" simplePos="0" relativeHeight="251659264" behindDoc="1" locked="0" layoutInCell="1" allowOverlap="1">
                <wp:simplePos x="0" y="0"/>
                <wp:positionH relativeFrom="page">
                  <wp:posOffset>155575</wp:posOffset>
                </wp:positionH>
                <wp:positionV relativeFrom="page">
                  <wp:posOffset>155575</wp:posOffset>
                </wp:positionV>
                <wp:extent cx="7244080" cy="10265410"/>
                <wp:effectExtent l="0" t="0" r="0" b="0"/>
                <wp:wrapNone/>
                <wp:docPr id="2" name="Freeform 2"/>
                <wp:cNvGraphicFramePr/>
                <a:graphic xmlns:a="http://schemas.openxmlformats.org/drawingml/2006/main">
                  <a:graphicData uri="http://schemas.microsoft.com/office/word/2010/wordprocessingShape">
                    <wps:wsp>
                      <wps:cNvSpPr/>
                      <wps:spPr>
                        <a:xfrm>
                          <a:off x="1728723" y="0"/>
                          <a:ext cx="7234555" cy="7560000"/>
                        </a:xfrm>
                        <a:custGeom>
                          <a:avLst/>
                          <a:gdLst/>
                          <a:ahLst/>
                          <a:cxnLst/>
                          <a:rect l="l" t="t" r="r" b="b"/>
                          <a:pathLst>
                            <a:path w="7234555" h="10255885" extrusionOk="0">
                              <a:moveTo>
                                <a:pt x="0" y="3175"/>
                              </a:moveTo>
                              <a:lnTo>
                                <a:pt x="7234555" y="3175"/>
                              </a:lnTo>
                              <a:moveTo>
                                <a:pt x="0" y="10252710"/>
                              </a:moveTo>
                              <a:lnTo>
                                <a:pt x="7234555" y="10252710"/>
                              </a:lnTo>
                              <a:moveTo>
                                <a:pt x="3175" y="0"/>
                              </a:moveTo>
                              <a:lnTo>
                                <a:pt x="3175" y="10255885"/>
                              </a:lnTo>
                              <a:moveTo>
                                <a:pt x="7231380" y="6350"/>
                              </a:moveTo>
                              <a:lnTo>
                                <a:pt x="7231380" y="10255885"/>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2.25pt;margin-top:12.25pt;height:808.3pt;width:570.4pt;mso-position-horizontal-relative:page;mso-position-vertical-relative:page;z-index:-251657216;v-text-anchor:middle;mso-width-relative:page;mso-height-relative:page;" fillcolor="#FFFFFF" filled="t" stroked="t" coordsize="7234555,10255885" o:gfxdata="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xIji&#10;6NkAAAALAQAADwAAAAAAAAABACAAAAAiAAAAZHJzL2Rvd25yZXYueG1sUEsBAhQAFAAAAAgAh07i&#10;QFH1qzvMAgAAmwYAAA4AAAAAAAAAAQAgAAAAKAEAAGRycy9lMm9Eb2MueG1sUEsFBgAAAAAGAAYA&#10;WQEAAGYGAAAAAA==&#10;" path="m0,3175l7234555,3175m0,10252710l7234555,10252710m3175,0l3175,10255885m7231380,6350l7231380,10255885e">
                <v:fill on="t" focussize="0,0"/>
                <v:stroke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r>
        <mc:AlternateContent>
          <mc:Choice Requires="wps">
            <w:drawing>
              <wp:anchor distT="0" distB="0" distL="114300" distR="114300" simplePos="0" relativeHeight="251659264" behindDoc="1" locked="0" layoutInCell="1" allowOverlap="1">
                <wp:simplePos x="0" y="0"/>
                <wp:positionH relativeFrom="page">
                  <wp:posOffset>155575</wp:posOffset>
                </wp:positionH>
                <wp:positionV relativeFrom="page">
                  <wp:posOffset>155575</wp:posOffset>
                </wp:positionV>
                <wp:extent cx="7244080" cy="10265410"/>
                <wp:effectExtent l="0" t="0" r="0" b="0"/>
                <wp:wrapNone/>
                <wp:docPr id="1" name="Freeform 1"/>
                <wp:cNvGraphicFramePr/>
                <a:graphic xmlns:a="http://schemas.openxmlformats.org/drawingml/2006/main">
                  <a:graphicData uri="http://schemas.microsoft.com/office/word/2010/wordprocessingShape">
                    <wps:wsp>
                      <wps:cNvSpPr/>
                      <wps:spPr>
                        <a:xfrm>
                          <a:off x="1728723" y="0"/>
                          <a:ext cx="7234555" cy="7560000"/>
                        </a:xfrm>
                        <a:custGeom>
                          <a:avLst/>
                          <a:gdLst/>
                          <a:ahLst/>
                          <a:cxnLst/>
                          <a:rect l="l" t="t" r="r" b="b"/>
                          <a:pathLst>
                            <a:path w="7234555" h="10255885" extrusionOk="0">
                              <a:moveTo>
                                <a:pt x="0" y="3175"/>
                              </a:moveTo>
                              <a:lnTo>
                                <a:pt x="7234555" y="3175"/>
                              </a:lnTo>
                              <a:moveTo>
                                <a:pt x="0" y="10252710"/>
                              </a:moveTo>
                              <a:lnTo>
                                <a:pt x="7234555" y="10252710"/>
                              </a:lnTo>
                              <a:moveTo>
                                <a:pt x="3175" y="0"/>
                              </a:moveTo>
                              <a:lnTo>
                                <a:pt x="3175" y="10255885"/>
                              </a:lnTo>
                              <a:moveTo>
                                <a:pt x="7231380" y="6350"/>
                              </a:moveTo>
                              <a:lnTo>
                                <a:pt x="7231380" y="10255885"/>
                              </a:lnTo>
                              <a:moveTo>
                                <a:pt x="0" y="10252710"/>
                              </a:moveTo>
                              <a:lnTo>
                                <a:pt x="7234555" y="10252710"/>
                              </a:lnTo>
                              <a:moveTo>
                                <a:pt x="3175" y="0"/>
                              </a:moveTo>
                              <a:lnTo>
                                <a:pt x="3175" y="10255885"/>
                              </a:lnTo>
                              <a:moveTo>
                                <a:pt x="7231380" y="6350"/>
                              </a:moveTo>
                              <a:lnTo>
                                <a:pt x="7231380" y="10255885"/>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2.25pt;margin-top:12.25pt;height:808.3pt;width:570.4pt;mso-position-horizontal-relative:page;mso-position-vertical-relative:page;z-index:-251657216;v-text-anchor:middle;mso-width-relative:page;mso-height-relative:page;" fillcolor="#FFFFFF" filled="t" stroked="t" coordsize="7234555,10255885" o:gfxdata="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MSI4ujZAAAACwEAAA8AAAAAAAAAAQAg&#10;AAAAIgAAAGRycy9kb3ducmV2LnhtbFBLAQIUABQAAAAIAIdO4kB2L7/28QIAALYHAAAOAAAAAAAA&#10;AAEAIAAAACgBAABkcnMvZTJvRG9jLnhtbFBLBQYAAAAABgAGAFkBAACLBgAAAAA=&#10;" path="m0,3175l7234555,3175m0,10252710l7234555,10252710m3175,0l3175,10255885m7231380,6350l7231380,10255885m0,10252710l7234555,10252710m3175,0l3175,10255885m7231380,6350l7231380,10255885e">
                <v:fill on="t" focussize="0,0"/>
                <v:stroke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p>
    <w:p w14:paraId="00000182">
      <w:pPr>
        <w:pStyle w:val="3"/>
        <w:tabs>
          <w:tab w:val="left" w:pos="3023"/>
        </w:tabs>
        <w:spacing w:before="87"/>
        <w:ind w:firstLine="143"/>
      </w:pPr>
      <w:r>
        <w:rPr>
          <w:rtl w:val="0"/>
        </w:rPr>
        <w:t>Ex.No:1</w:t>
      </w:r>
      <w:r>
        <w:rPr>
          <w:rtl w:val="0"/>
        </w:rPr>
        <w:tab/>
      </w:r>
      <w:r>
        <w:rPr>
          <w:rtl w:val="0"/>
        </w:rPr>
        <w:t>IMPLEMENTATION OF IMAGE PROCESSING COMMANDS</w:t>
      </w:r>
    </w:p>
    <w:p w14:paraId="00000183">
      <w:pPr>
        <w:spacing w:before="91"/>
        <w:ind w:left="263" w:right="10844" w:hanging="68"/>
        <w:jc w:val="left"/>
        <w:rPr>
          <w:b/>
          <w:sz w:val="24"/>
          <w:szCs w:val="24"/>
        </w:rPr>
      </w:pPr>
      <w:r>
        <w:rPr>
          <w:b/>
          <w:sz w:val="24"/>
          <w:szCs w:val="24"/>
          <w:rtl w:val="0"/>
        </w:rPr>
        <w:t>Date: Aim:</w:t>
      </w:r>
    </w:p>
    <w:p w14:paraId="00000184">
      <w:pPr>
        <w:spacing w:before="10"/>
        <w:ind w:left="863" w:right="0" w:firstLine="0"/>
        <w:jc w:val="both"/>
        <w:rPr>
          <w:sz w:val="24"/>
          <w:szCs w:val="24"/>
        </w:rPr>
      </w:pPr>
      <w:r>
        <w:rPr>
          <w:sz w:val="24"/>
          <w:szCs w:val="24"/>
          <w:rtl w:val="0"/>
        </w:rPr>
        <w:t>To Perform important image processing commands using Matlab.</w:t>
      </w:r>
    </w:p>
    <w:p w14:paraId="00000185">
      <w:pPr>
        <w:pStyle w:val="3"/>
        <w:spacing w:before="246"/>
        <w:ind w:left="263" w:firstLine="0"/>
      </w:pPr>
      <w:r>
        <w:rPr>
          <w:rtl w:val="0"/>
        </w:rPr>
        <w:t>Software Used:</w:t>
      </w:r>
    </w:p>
    <w:p w14:paraId="00000186">
      <w:pPr>
        <w:spacing w:before="131"/>
        <w:ind w:left="863" w:right="0" w:firstLine="0"/>
        <w:jc w:val="left"/>
        <w:rPr>
          <w:sz w:val="20"/>
          <w:szCs w:val="20"/>
        </w:rPr>
      </w:pPr>
      <w:r>
        <w:rPr>
          <w:sz w:val="20"/>
          <w:szCs w:val="20"/>
          <w:rtl w:val="0"/>
        </w:rPr>
        <w:t>MATLAB</w:t>
      </w:r>
    </w:p>
    <w:p w14:paraId="000001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188">
      <w:pPr>
        <w:pStyle w:val="3"/>
        <w:spacing w:before="1"/>
        <w:ind w:left="263" w:firstLine="0"/>
      </w:pPr>
      <w:r>
        <w:rPr>
          <w:rtl w:val="0"/>
        </w:rPr>
        <w:t>Theory:</w:t>
      </w:r>
    </w:p>
    <w:p w14:paraId="000001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18A">
      <w:pPr>
        <w:spacing w:before="1"/>
        <w:ind w:left="263" w:right="0" w:firstLine="0"/>
        <w:jc w:val="left"/>
        <w:rPr>
          <w:b/>
          <w:sz w:val="22"/>
          <w:szCs w:val="22"/>
        </w:rPr>
      </w:pPr>
      <w:r>
        <w:rPr>
          <w:b/>
          <w:sz w:val="22"/>
          <w:szCs w:val="22"/>
          <w:rtl w:val="0"/>
        </w:rPr>
        <w:t>Basic Image Processing with MATLAB:</w:t>
      </w:r>
    </w:p>
    <w:p w14:paraId="000001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18C">
      <w:pPr>
        <w:spacing w:before="0"/>
        <w:ind w:left="284" w:right="160" w:firstLine="577"/>
        <w:jc w:val="both"/>
        <w:rPr>
          <w:sz w:val="24"/>
          <w:szCs w:val="24"/>
        </w:rPr>
      </w:pPr>
      <w:r>
        <w:rPr>
          <w:color w:val="1D1D1B"/>
          <w:sz w:val="24"/>
          <w:szCs w:val="24"/>
          <w:rtl w:val="0"/>
        </w:rPr>
        <w:t>MATLAB is a very simple software for coding. All data variable in MATLAB are thought a matrix and matrix operations are used for analyzing them. MATLAB has the different toolboxes according to application areas. In this section, MATLAB Image Processing Toolbox is presented and the use of its basic functions for digital image is explained.</w:t>
      </w:r>
    </w:p>
    <w:p w14:paraId="000001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ambria" w:hAnsi="Cambria" w:eastAsia="Cambria" w:cs="Cambria"/>
          <w:b w:val="0"/>
          <w:i w:val="0"/>
          <w:smallCaps w:val="0"/>
          <w:strike w:val="0"/>
          <w:color w:val="000000"/>
          <w:sz w:val="26"/>
          <w:szCs w:val="26"/>
          <w:u w:val="none"/>
          <w:shd w:val="clear" w:fill="auto"/>
          <w:vertAlign w:val="baseline"/>
        </w:rPr>
      </w:pPr>
    </w:p>
    <w:p w14:paraId="0000018E">
      <w:pPr>
        <w:spacing w:before="0"/>
        <w:ind w:left="284" w:right="0" w:firstLine="0"/>
        <w:jc w:val="left"/>
        <w:rPr>
          <w:b/>
          <w:sz w:val="24"/>
          <w:szCs w:val="24"/>
        </w:rPr>
      </w:pPr>
      <w:r>
        <w:rPr>
          <w:b/>
          <w:color w:val="1D1D1B"/>
          <w:sz w:val="24"/>
          <w:szCs w:val="24"/>
          <w:rtl w:val="0"/>
        </w:rPr>
        <w:t>Read, write, show image and plot:</w:t>
      </w:r>
    </w:p>
    <w:p w14:paraId="000001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190">
      <w:pPr>
        <w:spacing w:before="1"/>
        <w:ind w:left="143" w:right="0" w:firstLine="0"/>
        <w:jc w:val="left"/>
        <w:rPr>
          <w:b/>
          <w:sz w:val="24"/>
          <w:szCs w:val="24"/>
        </w:rPr>
      </w:pPr>
      <w:r>
        <w:rPr>
          <w:b/>
          <w:color w:val="1D1D1B"/>
          <w:sz w:val="24"/>
          <w:szCs w:val="24"/>
          <w:rtl w:val="0"/>
        </w:rPr>
        <w:t>imread()</w:t>
      </w:r>
    </w:p>
    <w:p w14:paraId="000001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192">
      <w:pPr>
        <w:spacing w:before="0"/>
        <w:ind w:left="284" w:right="160" w:firstLine="264"/>
        <w:jc w:val="both"/>
        <w:rPr>
          <w:sz w:val="24"/>
          <w:szCs w:val="24"/>
        </w:rPr>
      </w:pPr>
      <w:r>
        <w:rPr>
          <w:color w:val="1D1D1B"/>
          <w:sz w:val="24"/>
          <w:szCs w:val="24"/>
          <w:rtl w:val="0"/>
        </w:rPr>
        <w:t>It is the function is used for reading image. If we run this function with requiring data, image is converted to a two-dimensional matrix (gray image is two-dimensional, but, color image is three-dimensional) with rows and columns including gray value in the each cell.</w:t>
      </w:r>
    </w:p>
    <w:p w14:paraId="00000193">
      <w:pPr>
        <w:spacing w:before="1" w:line="281" w:lineRule="auto"/>
        <w:ind w:left="863" w:right="0" w:firstLine="0"/>
        <w:jc w:val="both"/>
        <w:rPr>
          <w:sz w:val="24"/>
          <w:szCs w:val="24"/>
        </w:rPr>
      </w:pPr>
      <w:r>
        <w:rPr>
          <w:color w:val="1D1D1B"/>
          <w:sz w:val="24"/>
          <w:szCs w:val="24"/>
          <w:rtl w:val="0"/>
        </w:rPr>
        <w:t>I = imread(‘path/filename.fileextension');</w:t>
      </w:r>
    </w:p>
    <w:p w14:paraId="00000194">
      <w:pPr>
        <w:spacing w:before="0"/>
        <w:ind w:left="284" w:right="160" w:firstLine="0"/>
        <w:jc w:val="both"/>
        <w:rPr>
          <w:sz w:val="24"/>
          <w:szCs w:val="24"/>
        </w:rPr>
      </w:pPr>
      <w:r>
        <w:rPr>
          <w:color w:val="1D1D1B"/>
          <w:sz w:val="24"/>
          <w:szCs w:val="24"/>
          <w:rtl w:val="0"/>
        </w:rPr>
        <w:t>imread() function only needs an image file. If the result of imread() function is equal to a variable, a matrix variable (I) is created. File name, extension, and directory path that contains image must be written between two single quotes. If script and image file are in the same folder,path is not necessary.</w:t>
      </w:r>
    </w:p>
    <w:p w14:paraId="000001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val="0"/>
          <w:i w:val="0"/>
          <w:smallCaps w:val="0"/>
          <w:strike w:val="0"/>
          <w:color w:val="000000"/>
          <w:sz w:val="23"/>
          <w:szCs w:val="23"/>
          <w:u w:val="none"/>
          <w:shd w:val="clear" w:fill="auto"/>
          <w:vertAlign w:val="baseline"/>
        </w:rPr>
      </w:pPr>
    </w:p>
    <w:p w14:paraId="00000196">
      <w:pPr>
        <w:spacing w:before="0"/>
        <w:ind w:left="196" w:right="0" w:firstLine="0"/>
        <w:jc w:val="left"/>
        <w:rPr>
          <w:b/>
          <w:sz w:val="24"/>
          <w:szCs w:val="24"/>
        </w:rPr>
      </w:pPr>
      <w:r>
        <w:rPr>
          <w:b/>
          <w:color w:val="1D1D1B"/>
          <w:sz w:val="24"/>
          <w:szCs w:val="24"/>
          <w:rtl w:val="0"/>
        </w:rPr>
        <w:t>imshow()</w:t>
      </w:r>
    </w:p>
    <w:p w14:paraId="000001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198">
      <w:pPr>
        <w:spacing w:before="1"/>
        <w:ind w:left="284" w:right="396" w:firstLine="577"/>
        <w:jc w:val="left"/>
        <w:rPr>
          <w:sz w:val="24"/>
          <w:szCs w:val="24"/>
        </w:rPr>
      </w:pPr>
      <w:r>
        <w:rPr>
          <w:color w:val="1D1D1B"/>
          <w:sz w:val="24"/>
          <w:szCs w:val="24"/>
          <w:rtl w:val="0"/>
        </w:rPr>
        <w:t>The matrix variable of image is showed using imshow() function. If many images show with sequence on the different figure windows, we use “figure” function for opening new window.</w:t>
      </w:r>
    </w:p>
    <w:p w14:paraId="000001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19A">
      <w:pPr>
        <w:spacing w:before="0"/>
        <w:ind w:left="196" w:right="0" w:firstLine="0"/>
        <w:jc w:val="left"/>
        <w:rPr>
          <w:b/>
          <w:sz w:val="24"/>
          <w:szCs w:val="24"/>
        </w:rPr>
      </w:pPr>
      <w:r>
        <w:rPr>
          <w:b/>
          <w:color w:val="1D1D1B"/>
          <w:sz w:val="24"/>
          <w:szCs w:val="24"/>
          <w:rtl w:val="0"/>
        </w:rPr>
        <w:t>imwrite()</w:t>
      </w:r>
    </w:p>
    <w:p w14:paraId="000001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19C">
      <w:pPr>
        <w:spacing w:before="0"/>
        <w:ind w:left="143" w:right="676" w:firstLine="720"/>
        <w:jc w:val="left"/>
        <w:rPr>
          <w:sz w:val="24"/>
          <w:szCs w:val="24"/>
        </w:rPr>
      </w:pPr>
      <w:r>
        <w:rPr>
          <w:color w:val="1D1D1B"/>
          <w:sz w:val="24"/>
          <w:szCs w:val="24"/>
          <w:rtl w:val="0"/>
        </w:rPr>
        <w:t>It is the function is used to create an image. This function only requires a new image file name with extension. If the new image is saved to a specific directory, the path of directory is necessary.</w:t>
      </w:r>
    </w:p>
    <w:p w14:paraId="000001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19E">
      <w:pPr>
        <w:spacing w:before="1"/>
        <w:ind w:left="143" w:right="0" w:firstLine="0"/>
        <w:jc w:val="left"/>
        <w:rPr>
          <w:b/>
          <w:sz w:val="24"/>
          <w:szCs w:val="24"/>
        </w:rPr>
      </w:pPr>
      <w:r>
        <w:rPr>
          <w:b/>
          <w:color w:val="1D1D1B"/>
          <w:sz w:val="24"/>
          <w:szCs w:val="24"/>
          <w:rtl w:val="0"/>
        </w:rPr>
        <w:t>subplot</w:t>
      </w:r>
    </w:p>
    <w:p w14:paraId="000001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1A0">
      <w:pPr>
        <w:spacing w:before="0"/>
        <w:ind w:left="143" w:right="160" w:firstLine="0"/>
        <w:jc w:val="both"/>
        <w:rPr>
          <w:sz w:val="24"/>
          <w:szCs w:val="24"/>
        </w:rPr>
      </w:pPr>
      <w:r>
        <w:rPr>
          <w:color w:val="1D1D1B"/>
          <w:sz w:val="24"/>
          <w:szCs w:val="24"/>
          <w:rtl w:val="0"/>
        </w:rPr>
        <w:t>Subplot divides the current figure into rectangular panes that are numbered rowwise. Each pane contains an axes object which you can manipulate using Axes Properties. Subsequent plots are output to the current pane. h = subplot(m,n,p) or subplot(mnp) breaks the figure window into an m-by-n matrix of small axes, selects the pth axes object for the current plot, and returns the axes handle. The axes are counted along the top row of the figure window, then the second row, etc.</w:t>
      </w:r>
    </w:p>
    <w:p w14:paraId="000001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1A2">
      <w:pPr>
        <w:spacing w:before="0"/>
        <w:ind w:left="143" w:right="0" w:firstLine="0"/>
        <w:jc w:val="left"/>
        <w:rPr>
          <w:b/>
          <w:sz w:val="24"/>
          <w:szCs w:val="24"/>
        </w:rPr>
      </w:pPr>
      <w:r>
        <w:rPr>
          <w:b/>
          <w:color w:val="1D1D1B"/>
          <w:sz w:val="24"/>
          <w:szCs w:val="24"/>
          <w:rtl w:val="0"/>
        </w:rPr>
        <w:t>impixelinfo</w:t>
      </w:r>
    </w:p>
    <w:p w14:paraId="000001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Cambria" w:hAnsi="Cambria" w:eastAsia="Cambria" w:cs="Cambria"/>
          <w:b/>
          <w:i w:val="0"/>
          <w:smallCaps w:val="0"/>
          <w:strike w:val="0"/>
          <w:color w:val="000000"/>
          <w:sz w:val="25"/>
          <w:szCs w:val="25"/>
          <w:u w:val="none"/>
          <w:shd w:val="clear" w:fill="auto"/>
          <w:vertAlign w:val="baseline"/>
        </w:rPr>
      </w:pPr>
    </w:p>
    <w:p w14:paraId="1311C42C">
      <w:pPr>
        <w:spacing w:before="0"/>
        <w:ind w:left="143" w:right="206" w:firstLine="0"/>
        <w:jc w:val="both"/>
        <w:rPr>
          <w:sz w:val="24"/>
          <w:szCs w:val="24"/>
        </w:rPr>
        <w:sectPr>
          <w:pgSz w:w="11900" w:h="16840"/>
          <w:pgMar w:top="460" w:right="120" w:bottom="280" w:left="140" w:header="360" w:footer="360" w:gutter="0"/>
          <w:cols w:space="720" w:num="1"/>
        </w:sectPr>
      </w:pPr>
      <w:r>
        <w:rPr>
          <w:color w:val="1D1D1B"/>
          <w:sz w:val="24"/>
          <w:szCs w:val="24"/>
          <w:rtl w:val="0"/>
        </w:rPr>
        <w:t>The function impixelinfo creates a Pixel Information tool in the current figure. The Pixel Information tool displays information about the pixel in an image that the pointer is positioned over. The tool can display pixel information for all the images in a figure.</w:t>
      </w:r>
    </w:p>
    <w:p w14:paraId="000001A5">
      <w:pPr>
        <w:spacing w:before="85"/>
        <w:ind w:left="143" w:right="0" w:firstLine="0"/>
        <w:jc w:val="left"/>
        <w:rPr>
          <w:b/>
          <w:sz w:val="24"/>
          <w:szCs w:val="24"/>
        </w:rPr>
      </w:pPr>
      <w:r>
        <w:rPr>
          <w:b/>
          <w:color w:val="1D1D1B"/>
          <w:sz w:val="24"/>
          <w:szCs w:val="24"/>
          <w:rtl w:val="0"/>
        </w:rPr>
        <w:t>imageinfo</w:t>
      </w:r>
    </w:p>
    <w:p w14:paraId="000001A6">
      <w:pPr>
        <w:spacing w:before="47"/>
        <w:ind w:left="143" w:right="234" w:firstLine="0"/>
        <w:jc w:val="left"/>
        <w:rPr>
          <w:b/>
          <w:sz w:val="24"/>
          <w:szCs w:val="24"/>
        </w:rPr>
      </w:pPr>
      <w:r>
        <w:rPr>
          <w:color w:val="1D1D1B"/>
          <w:sz w:val="24"/>
          <w:szCs w:val="24"/>
          <w:rtl w:val="0"/>
        </w:rPr>
        <w:t>The function imageinfo creates an Image Information tool associated with the image in the current figure. The tool displays information about the basic attributes of the target image in a separate figure. title – The function title('string') outputs the string at the top and in the center of the current axe</w:t>
      </w:r>
      <w:r>
        <w:rPr>
          <w:b/>
          <w:color w:val="1D1D1B"/>
          <w:sz w:val="24"/>
          <w:szCs w:val="24"/>
          <w:rtl w:val="0"/>
        </w:rPr>
        <w:t>s.</w:t>
      </w:r>
    </w:p>
    <w:p w14:paraId="000001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1A8">
      <w:pPr>
        <w:pStyle w:val="3"/>
        <w:spacing w:before="1"/>
        <w:ind w:firstLine="143"/>
      </w:pPr>
      <w:r>
        <w:rPr>
          <w:rtl w:val="0"/>
        </w:rPr>
        <w:t>Output:</w:t>
      </w:r>
    </w:p>
    <w:p w14:paraId="74ACC8E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i w:val="0"/>
          <w:smallCaps w:val="0"/>
          <w:strike w:val="0"/>
          <w:color w:val="000000"/>
          <w:sz w:val="26"/>
          <w:szCs w:val="26"/>
          <w:u w:val="none"/>
          <w:shd w:val="clear" w:fill="auto"/>
          <w:vertAlign w:val="baseline"/>
        </w:rPr>
        <w:sectPr>
          <w:pgSz w:w="11900" w:h="16840"/>
          <w:pgMar w:top="20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90805</wp:posOffset>
            </wp:positionH>
            <wp:positionV relativeFrom="paragraph">
              <wp:posOffset>222250</wp:posOffset>
            </wp:positionV>
            <wp:extent cx="3033395" cy="2881630"/>
            <wp:effectExtent l="0" t="0" r="0" b="0"/>
            <wp:wrapTopAndBottom/>
            <wp:docPr id="15" name="image4.jpg"/>
            <wp:cNvGraphicFramePr/>
            <a:graphic xmlns:a="http://schemas.openxmlformats.org/drawingml/2006/main">
              <a:graphicData uri="http://schemas.openxmlformats.org/drawingml/2006/picture">
                <pic:pic xmlns:pic="http://schemas.openxmlformats.org/drawingml/2006/picture">
                  <pic:nvPicPr>
                    <pic:cNvPr id="15" name="image4.jpg"/>
                    <pic:cNvPicPr preferRelativeResize="0"/>
                  </pic:nvPicPr>
                  <pic:blipFill>
                    <a:blip r:embed="rId5"/>
                    <a:srcRect/>
                    <a:stretch>
                      <a:fillRect/>
                    </a:stretch>
                  </pic:blipFill>
                  <pic:spPr>
                    <a:xfrm>
                      <a:off x="0" y="0"/>
                      <a:ext cx="3033163" cy="2881883"/>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3355340</wp:posOffset>
            </wp:positionH>
            <wp:positionV relativeFrom="paragraph">
              <wp:posOffset>306070</wp:posOffset>
            </wp:positionV>
            <wp:extent cx="2994660" cy="2816225"/>
            <wp:effectExtent l="0" t="0" r="0" b="0"/>
            <wp:wrapTopAndBottom/>
            <wp:docPr id="8" name="image18.jpg"/>
            <wp:cNvGraphicFramePr/>
            <a:graphic xmlns:a="http://schemas.openxmlformats.org/drawingml/2006/main">
              <a:graphicData uri="http://schemas.openxmlformats.org/drawingml/2006/picture">
                <pic:pic xmlns:pic="http://schemas.openxmlformats.org/drawingml/2006/picture">
                  <pic:nvPicPr>
                    <pic:cNvPr id="8" name="image18.jpg"/>
                    <pic:cNvPicPr preferRelativeResize="0"/>
                  </pic:nvPicPr>
                  <pic:blipFill>
                    <a:blip r:embed="rId6"/>
                    <a:srcRect/>
                    <a:stretch>
                      <a:fillRect/>
                    </a:stretch>
                  </pic:blipFill>
                  <pic:spPr>
                    <a:xfrm>
                      <a:off x="0" y="0"/>
                      <a:ext cx="2994467" cy="2816352"/>
                    </a:xfrm>
                    <a:prstGeom prst="rect">
                      <a:avLst/>
                    </a:prstGeom>
                  </pic:spPr>
                </pic:pic>
              </a:graphicData>
            </a:graphic>
          </wp:anchor>
        </w:drawing>
      </w:r>
    </w:p>
    <w:p w14:paraId="000001AA">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33"/>
        </w:tabs>
        <w:spacing w:before="83" w:after="0" w:line="240" w:lineRule="auto"/>
        <w:ind w:left="632" w:right="0" w:hanging="490"/>
        <w:jc w:val="left"/>
        <w:rPr>
          <w:i w:val="0"/>
          <w:smallCaps w:val="0"/>
          <w:strike w:val="0"/>
          <w:color w:val="000000"/>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Program</w:t>
      </w:r>
    </w:p>
    <w:p w14:paraId="000001A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1AC">
      <w:pPr>
        <w:spacing w:before="0"/>
        <w:ind w:left="143" w:right="10412" w:firstLine="0"/>
        <w:jc w:val="left"/>
        <w:rPr>
          <w:rFonts w:ascii="Courier New" w:hAnsi="Courier New" w:eastAsia="Courier New" w:cs="Courier New"/>
          <w:sz w:val="20"/>
          <w:szCs w:val="20"/>
        </w:rPr>
      </w:pPr>
      <w:r>
        <w:rPr>
          <w:rFonts w:ascii="Courier New" w:hAnsi="Courier New" w:eastAsia="Courier New" w:cs="Courier New"/>
          <w:sz w:val="20"/>
          <w:szCs w:val="20"/>
          <w:rtl w:val="0"/>
        </w:rPr>
        <w:t xml:space="preserve">clear close </w:t>
      </w:r>
      <w:r>
        <w:rPr>
          <w:rFonts w:ascii="Courier New" w:hAnsi="Courier New" w:eastAsia="Courier New" w:cs="Courier New"/>
          <w:color w:val="A708F5"/>
          <w:sz w:val="20"/>
          <w:szCs w:val="20"/>
          <w:rtl w:val="0"/>
        </w:rPr>
        <w:t xml:space="preserve">all </w:t>
      </w:r>
      <w:r>
        <w:rPr>
          <w:rFonts w:ascii="Courier New" w:hAnsi="Courier New" w:eastAsia="Courier New" w:cs="Courier New"/>
          <w:sz w:val="20"/>
          <w:szCs w:val="20"/>
          <w:rtl w:val="0"/>
        </w:rPr>
        <w:t>clc</w:t>
      </w:r>
    </w:p>
    <w:p w14:paraId="000001AD">
      <w:pPr>
        <w:spacing w:before="2"/>
        <w:ind w:left="143" w:right="7772" w:firstLine="0"/>
        <w:jc w:val="left"/>
        <w:rPr>
          <w:rFonts w:ascii="Courier New" w:hAnsi="Courier New" w:eastAsia="Courier New" w:cs="Courier New"/>
          <w:sz w:val="20"/>
          <w:szCs w:val="20"/>
        </w:rPr>
      </w:pPr>
      <w:r>
        <w:rPr>
          <w:rFonts w:ascii="Courier New" w:hAnsi="Courier New" w:eastAsia="Courier New" w:cs="Courier New"/>
          <w:sz w:val="20"/>
          <w:szCs w:val="20"/>
          <w:rtl w:val="0"/>
        </w:rPr>
        <w:t>I=imread(</w:t>
      </w:r>
      <w:r>
        <w:rPr>
          <w:rFonts w:ascii="Courier New" w:hAnsi="Courier New" w:eastAsia="Courier New" w:cs="Courier New"/>
          <w:color w:val="A708F5"/>
          <w:sz w:val="20"/>
          <w:szCs w:val="20"/>
          <w:rtl w:val="0"/>
        </w:rPr>
        <w:t>'coffee.jpeg'</w:t>
      </w:r>
      <w:r>
        <w:rPr>
          <w:rFonts w:ascii="Courier New" w:hAnsi="Courier New" w:eastAsia="Courier New" w:cs="Courier New"/>
          <w:sz w:val="20"/>
          <w:szCs w:val="20"/>
          <w:rtl w:val="0"/>
        </w:rPr>
        <w:t>); imshow(I);</w:t>
      </w:r>
    </w:p>
    <w:p w14:paraId="000001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val="0"/>
          <w:i w:val="0"/>
          <w:smallCaps w:val="0"/>
          <w:strike w:val="0"/>
          <w:color w:val="000000"/>
          <w:sz w:val="22"/>
          <w:szCs w:val="22"/>
          <w:u w:val="none"/>
          <w:shd w:val="clear" w:fill="auto"/>
          <w:vertAlign w:val="baseline"/>
        </w:rPr>
      </w:pPr>
    </w:p>
    <w:p w14:paraId="000001A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Courier New" w:hAnsi="Courier New" w:eastAsia="Courier New" w:cs="Courier New"/>
          <w:b w:val="0"/>
          <w:i w:val="0"/>
          <w:smallCaps w:val="0"/>
          <w:strike w:val="0"/>
          <w:color w:val="000000"/>
          <w:sz w:val="22"/>
          <w:szCs w:val="22"/>
          <w:u w:val="none"/>
          <w:shd w:val="clear" w:fill="auto"/>
          <w:vertAlign w:val="baseline"/>
        </w:rPr>
      </w:pPr>
    </w:p>
    <w:p w14:paraId="000001B0">
      <w:pPr>
        <w:pStyle w:val="3"/>
        <w:spacing w:before="1"/>
        <w:ind w:firstLine="143"/>
      </w:pPr>
      <w:r>
        <w:rPr>
          <w:rtl w:val="0"/>
        </w:rPr>
        <w:t>Output:</w:t>
      </w:r>
    </w:p>
    <w:p w14:paraId="000001B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2D0CDC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19"/>
          <w:szCs w:val="19"/>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1157605</wp:posOffset>
            </wp:positionH>
            <wp:positionV relativeFrom="paragraph">
              <wp:posOffset>172085</wp:posOffset>
            </wp:positionV>
            <wp:extent cx="2743200" cy="3371850"/>
            <wp:effectExtent l="0" t="0" r="0" b="0"/>
            <wp:wrapTopAndBottom/>
            <wp:docPr id="6" name="image7.jpg"/>
            <wp:cNvGraphicFramePr/>
            <a:graphic xmlns:a="http://schemas.openxmlformats.org/drawingml/2006/main">
              <a:graphicData uri="http://schemas.openxmlformats.org/drawingml/2006/picture">
                <pic:pic xmlns:pic="http://schemas.openxmlformats.org/drawingml/2006/picture">
                  <pic:nvPicPr>
                    <pic:cNvPr id="6" name="image7.jpg"/>
                    <pic:cNvPicPr preferRelativeResize="0"/>
                  </pic:nvPicPr>
                  <pic:blipFill>
                    <a:blip r:embed="rId7"/>
                    <a:srcRect/>
                    <a:stretch>
                      <a:fillRect/>
                    </a:stretch>
                  </pic:blipFill>
                  <pic:spPr>
                    <a:xfrm>
                      <a:off x="0" y="0"/>
                      <a:ext cx="2743049" cy="3371850"/>
                    </a:xfrm>
                    <a:prstGeom prst="rect">
                      <a:avLst/>
                    </a:prstGeom>
                  </pic:spPr>
                </pic:pic>
              </a:graphicData>
            </a:graphic>
          </wp:anchor>
        </w:drawing>
      </w:r>
    </w:p>
    <w:p w14:paraId="000001B3">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81"/>
        </w:tabs>
        <w:spacing w:before="83" w:after="0" w:line="240" w:lineRule="auto"/>
        <w:ind w:left="580" w:right="0" w:hanging="438"/>
        <w:jc w:val="left"/>
        <w:rPr>
          <w:i w:val="0"/>
          <w:smallCaps w:val="0"/>
          <w:strike w:val="0"/>
          <w:color w:val="000000"/>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Program</w:t>
      </w:r>
    </w:p>
    <w:p w14:paraId="000001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1B5">
      <w:pPr>
        <w:spacing w:before="0"/>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clc;</w:t>
      </w:r>
    </w:p>
    <w:p w14:paraId="000001B6">
      <w:pPr>
        <w:spacing w:before="1"/>
        <w:ind w:left="143" w:right="10292" w:firstLine="0"/>
        <w:jc w:val="left"/>
        <w:rPr>
          <w:rFonts w:ascii="Courier New" w:hAnsi="Courier New" w:eastAsia="Courier New" w:cs="Courier New"/>
          <w:sz w:val="20"/>
          <w:szCs w:val="20"/>
        </w:rPr>
      </w:pPr>
      <w:r>
        <w:rPr>
          <w:rFonts w:ascii="Courier New" w:hAnsi="Courier New" w:eastAsia="Courier New" w:cs="Courier New"/>
          <w:sz w:val="20"/>
          <w:szCs w:val="20"/>
          <w:rtl w:val="0"/>
        </w:rPr>
        <w:t xml:space="preserve">clear </w:t>
      </w:r>
      <w:r>
        <w:rPr>
          <w:rFonts w:ascii="Courier New" w:hAnsi="Courier New" w:eastAsia="Courier New" w:cs="Courier New"/>
          <w:color w:val="A708F5"/>
          <w:sz w:val="20"/>
          <w:szCs w:val="20"/>
          <w:rtl w:val="0"/>
        </w:rPr>
        <w:t>all</w:t>
      </w:r>
      <w:r>
        <w:rPr>
          <w:rFonts w:ascii="Courier New" w:hAnsi="Courier New" w:eastAsia="Courier New" w:cs="Courier New"/>
          <w:sz w:val="20"/>
          <w:szCs w:val="20"/>
          <w:rtl w:val="0"/>
        </w:rPr>
        <w:t xml:space="preserve">; close </w:t>
      </w:r>
      <w:r>
        <w:rPr>
          <w:rFonts w:ascii="Courier New" w:hAnsi="Courier New" w:eastAsia="Courier New" w:cs="Courier New"/>
          <w:color w:val="A708F5"/>
          <w:sz w:val="20"/>
          <w:szCs w:val="20"/>
          <w:rtl w:val="0"/>
        </w:rPr>
        <w:t>all</w:t>
      </w:r>
      <w:r>
        <w:rPr>
          <w:rFonts w:ascii="Courier New" w:hAnsi="Courier New" w:eastAsia="Courier New" w:cs="Courier New"/>
          <w:sz w:val="20"/>
          <w:szCs w:val="20"/>
          <w:rtl w:val="0"/>
        </w:rPr>
        <w:t>;</w:t>
      </w:r>
    </w:p>
    <w:p w14:paraId="000001B7">
      <w:pPr>
        <w:spacing w:before="1" w:line="226" w:lineRule="auto"/>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subplot(2,2,1), imshow(</w:t>
      </w:r>
      <w:r>
        <w:rPr>
          <w:rFonts w:ascii="Courier New" w:hAnsi="Courier New" w:eastAsia="Courier New" w:cs="Courier New"/>
          <w:color w:val="A708F5"/>
          <w:sz w:val="20"/>
          <w:szCs w:val="20"/>
          <w:rtl w:val="0"/>
        </w:rPr>
        <w:t>'coffee.jpeg'</w:t>
      </w:r>
      <w:r>
        <w:rPr>
          <w:rFonts w:ascii="Courier New" w:hAnsi="Courier New" w:eastAsia="Courier New" w:cs="Courier New"/>
          <w:sz w:val="20"/>
          <w:szCs w:val="20"/>
          <w:rtl w:val="0"/>
        </w:rPr>
        <w:t>),title(</w:t>
      </w:r>
      <w:r>
        <w:rPr>
          <w:rFonts w:ascii="Courier New" w:hAnsi="Courier New" w:eastAsia="Courier New" w:cs="Courier New"/>
          <w:color w:val="A708F5"/>
          <w:sz w:val="20"/>
          <w:szCs w:val="20"/>
          <w:rtl w:val="0"/>
        </w:rPr>
        <w:t>'Coffee'</w:t>
      </w:r>
      <w:r>
        <w:rPr>
          <w:rFonts w:ascii="Courier New" w:hAnsi="Courier New" w:eastAsia="Courier New" w:cs="Courier New"/>
          <w:sz w:val="20"/>
          <w:szCs w:val="20"/>
          <w:rtl w:val="0"/>
        </w:rPr>
        <w:t>);</w:t>
      </w:r>
    </w:p>
    <w:p w14:paraId="000001B8">
      <w:pPr>
        <w:spacing w:before="0"/>
        <w:ind w:left="143" w:right="3595" w:firstLine="0"/>
        <w:jc w:val="left"/>
        <w:rPr>
          <w:rFonts w:ascii="Courier New" w:hAnsi="Courier New" w:eastAsia="Courier New" w:cs="Courier New"/>
          <w:sz w:val="20"/>
          <w:szCs w:val="20"/>
        </w:rPr>
      </w:pPr>
      <w:r>
        <w:rPr>
          <w:rFonts w:ascii="Courier New" w:hAnsi="Courier New" w:eastAsia="Courier New" w:cs="Courier New"/>
          <w:sz w:val="20"/>
          <w:szCs w:val="20"/>
          <w:rtl w:val="0"/>
        </w:rPr>
        <w:t>subplot(2,2,2), imshow(</w:t>
      </w:r>
      <w:r>
        <w:rPr>
          <w:rFonts w:ascii="Courier New" w:hAnsi="Courier New" w:eastAsia="Courier New" w:cs="Courier New"/>
          <w:color w:val="A708F5"/>
          <w:sz w:val="20"/>
          <w:szCs w:val="20"/>
          <w:rtl w:val="0"/>
        </w:rPr>
        <w:t>'flower.jpg'</w:t>
      </w:r>
      <w:r>
        <w:rPr>
          <w:rFonts w:ascii="Courier New" w:hAnsi="Courier New" w:eastAsia="Courier New" w:cs="Courier New"/>
          <w:sz w:val="20"/>
          <w:szCs w:val="20"/>
          <w:rtl w:val="0"/>
        </w:rPr>
        <w:t>),title(</w:t>
      </w:r>
      <w:r>
        <w:rPr>
          <w:rFonts w:ascii="Courier New" w:hAnsi="Courier New" w:eastAsia="Courier New" w:cs="Courier New"/>
          <w:color w:val="A708F5"/>
          <w:sz w:val="20"/>
          <w:szCs w:val="20"/>
          <w:rtl w:val="0"/>
        </w:rPr>
        <w:t>'Flower'</w:t>
      </w:r>
      <w:r>
        <w:rPr>
          <w:rFonts w:ascii="Courier New" w:hAnsi="Courier New" w:eastAsia="Courier New" w:cs="Courier New"/>
          <w:sz w:val="20"/>
          <w:szCs w:val="20"/>
          <w:rtl w:val="0"/>
        </w:rPr>
        <w:t>); subplot(2,2,3), imshow(</w:t>
      </w:r>
      <w:r>
        <w:rPr>
          <w:rFonts w:ascii="Courier New" w:hAnsi="Courier New" w:eastAsia="Courier New" w:cs="Courier New"/>
          <w:color w:val="A708F5"/>
          <w:sz w:val="20"/>
          <w:szCs w:val="20"/>
          <w:rtl w:val="0"/>
        </w:rPr>
        <w:t>'Lightning (1).jpg'</w:t>
      </w:r>
      <w:r>
        <w:rPr>
          <w:rFonts w:ascii="Courier New" w:hAnsi="Courier New" w:eastAsia="Courier New" w:cs="Courier New"/>
          <w:sz w:val="20"/>
          <w:szCs w:val="20"/>
          <w:rtl w:val="0"/>
        </w:rPr>
        <w:t>),title(</w:t>
      </w:r>
      <w:r>
        <w:rPr>
          <w:rFonts w:ascii="Courier New" w:hAnsi="Courier New" w:eastAsia="Courier New" w:cs="Courier New"/>
          <w:color w:val="A708F5"/>
          <w:sz w:val="20"/>
          <w:szCs w:val="20"/>
          <w:rtl w:val="0"/>
        </w:rPr>
        <w:t>'Lightning'</w:t>
      </w:r>
      <w:r>
        <w:rPr>
          <w:rFonts w:ascii="Courier New" w:hAnsi="Courier New" w:eastAsia="Courier New" w:cs="Courier New"/>
          <w:sz w:val="20"/>
          <w:szCs w:val="20"/>
          <w:rtl w:val="0"/>
        </w:rPr>
        <w:t>); subplot(2,2,4), imshow(</w:t>
      </w:r>
      <w:r>
        <w:rPr>
          <w:rFonts w:ascii="Courier New" w:hAnsi="Courier New" w:eastAsia="Courier New" w:cs="Courier New"/>
          <w:color w:val="A708F5"/>
          <w:sz w:val="20"/>
          <w:szCs w:val="20"/>
          <w:rtl w:val="0"/>
        </w:rPr>
        <w:t>'giraffee.png'</w:t>
      </w:r>
      <w:r>
        <w:rPr>
          <w:rFonts w:ascii="Courier New" w:hAnsi="Courier New" w:eastAsia="Courier New" w:cs="Courier New"/>
          <w:sz w:val="20"/>
          <w:szCs w:val="20"/>
          <w:rtl w:val="0"/>
        </w:rPr>
        <w:t>),title(</w:t>
      </w:r>
      <w:r>
        <w:rPr>
          <w:rFonts w:ascii="Courier New" w:hAnsi="Courier New" w:eastAsia="Courier New" w:cs="Courier New"/>
          <w:color w:val="A708F5"/>
          <w:sz w:val="20"/>
          <w:szCs w:val="20"/>
          <w:rtl w:val="0"/>
        </w:rPr>
        <w:t>'Giraffee'</w:t>
      </w:r>
      <w:r>
        <w:rPr>
          <w:rFonts w:ascii="Courier New" w:hAnsi="Courier New" w:eastAsia="Courier New" w:cs="Courier New"/>
          <w:sz w:val="20"/>
          <w:szCs w:val="20"/>
          <w:rtl w:val="0"/>
        </w:rPr>
        <w:t>); impixelinfo;</w:t>
      </w:r>
    </w:p>
    <w:p w14:paraId="000001B9">
      <w:pPr>
        <w:spacing w:before="0"/>
        <w:ind w:left="143" w:right="7772" w:firstLine="0"/>
        <w:jc w:val="left"/>
        <w:rPr>
          <w:rFonts w:ascii="Courier New" w:hAnsi="Courier New" w:eastAsia="Courier New" w:cs="Courier New"/>
          <w:sz w:val="20"/>
          <w:szCs w:val="20"/>
        </w:rPr>
      </w:pPr>
      <w:r>
        <w:rPr>
          <w:rFonts w:ascii="Courier New" w:hAnsi="Courier New" w:eastAsia="Courier New" w:cs="Courier New"/>
          <w:sz w:val="20"/>
          <w:szCs w:val="20"/>
          <w:rtl w:val="0"/>
        </w:rPr>
        <w:t>imageinfo(</w:t>
      </w:r>
      <w:r>
        <w:rPr>
          <w:rFonts w:ascii="Courier New" w:hAnsi="Courier New" w:eastAsia="Courier New" w:cs="Courier New"/>
          <w:color w:val="A708F5"/>
          <w:sz w:val="20"/>
          <w:szCs w:val="20"/>
          <w:rtl w:val="0"/>
        </w:rPr>
        <w:t>'coffee.jpeg'</w:t>
      </w:r>
      <w:r>
        <w:rPr>
          <w:rFonts w:ascii="Courier New" w:hAnsi="Courier New" w:eastAsia="Courier New" w:cs="Courier New"/>
          <w:sz w:val="20"/>
          <w:szCs w:val="20"/>
          <w:rtl w:val="0"/>
        </w:rPr>
        <w:t>); imageinfo(</w:t>
      </w:r>
      <w:r>
        <w:rPr>
          <w:rFonts w:ascii="Courier New" w:hAnsi="Courier New" w:eastAsia="Courier New" w:cs="Courier New"/>
          <w:color w:val="A708F5"/>
          <w:sz w:val="20"/>
          <w:szCs w:val="20"/>
          <w:rtl w:val="0"/>
        </w:rPr>
        <w:t>'flower.jpg'</w:t>
      </w:r>
      <w:r>
        <w:rPr>
          <w:rFonts w:ascii="Courier New" w:hAnsi="Courier New" w:eastAsia="Courier New" w:cs="Courier New"/>
          <w:sz w:val="20"/>
          <w:szCs w:val="20"/>
          <w:rtl w:val="0"/>
        </w:rPr>
        <w:t>); imageinfo(</w:t>
      </w:r>
      <w:r>
        <w:rPr>
          <w:rFonts w:ascii="Courier New" w:hAnsi="Courier New" w:eastAsia="Courier New" w:cs="Courier New"/>
          <w:color w:val="A708F5"/>
          <w:sz w:val="20"/>
          <w:szCs w:val="20"/>
          <w:rtl w:val="0"/>
        </w:rPr>
        <w:t>'Lightning (1).jpg'</w:t>
      </w:r>
      <w:r>
        <w:rPr>
          <w:rFonts w:ascii="Courier New" w:hAnsi="Courier New" w:eastAsia="Courier New" w:cs="Courier New"/>
          <w:sz w:val="20"/>
          <w:szCs w:val="20"/>
          <w:rtl w:val="0"/>
        </w:rPr>
        <w:t>); imageinfo(</w:t>
      </w:r>
      <w:r>
        <w:rPr>
          <w:rFonts w:ascii="Courier New" w:hAnsi="Courier New" w:eastAsia="Courier New" w:cs="Courier New"/>
          <w:color w:val="A708F5"/>
          <w:sz w:val="20"/>
          <w:szCs w:val="20"/>
          <w:rtl w:val="0"/>
        </w:rPr>
        <w:t>'giraffee.png'</w:t>
      </w:r>
      <w:r>
        <w:rPr>
          <w:rFonts w:ascii="Courier New" w:hAnsi="Courier New" w:eastAsia="Courier New" w:cs="Courier New"/>
          <w:sz w:val="20"/>
          <w:szCs w:val="20"/>
          <w:rtl w:val="0"/>
        </w:rPr>
        <w:t>);</w:t>
      </w:r>
    </w:p>
    <w:p w14:paraId="000001B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val="0"/>
          <w:i w:val="0"/>
          <w:smallCaps w:val="0"/>
          <w:strike w:val="0"/>
          <w:color w:val="000000"/>
          <w:sz w:val="20"/>
          <w:szCs w:val="20"/>
          <w:u w:val="none"/>
          <w:shd w:val="clear" w:fill="auto"/>
          <w:vertAlign w:val="baseline"/>
        </w:rPr>
      </w:pPr>
    </w:p>
    <w:p w14:paraId="000001BB">
      <w:pPr>
        <w:spacing w:before="0"/>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Output:</w:t>
      </w:r>
    </w:p>
    <w:p w14:paraId="000001B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Courier New" w:hAnsi="Courier New" w:eastAsia="Courier New" w:cs="Courier New"/>
          <w:b/>
          <w:i w:val="0"/>
          <w:smallCaps w:val="0"/>
          <w:strike w:val="0"/>
          <w:color w:val="000000"/>
          <w:sz w:val="16"/>
          <w:szCs w:val="16"/>
          <w:u w:val="none"/>
          <w:shd w:val="clear" w:fill="auto"/>
          <w:vertAlign w:val="baseline"/>
        </w:rPr>
      </w:pPr>
      <w:r>
        <w:drawing>
          <wp:anchor distT="0" distB="0" distL="0" distR="0" simplePos="0" relativeHeight="251659264" behindDoc="0" locked="0" layoutInCell="1" allowOverlap="1">
            <wp:simplePos x="0" y="0"/>
            <wp:positionH relativeFrom="column">
              <wp:posOffset>167005</wp:posOffset>
            </wp:positionH>
            <wp:positionV relativeFrom="paragraph">
              <wp:posOffset>311150</wp:posOffset>
            </wp:positionV>
            <wp:extent cx="2562860" cy="1645920"/>
            <wp:effectExtent l="0" t="0" r="0" b="0"/>
            <wp:wrapTopAndBottom/>
            <wp:docPr id="16" name="image5.jpg"/>
            <wp:cNvGraphicFramePr/>
            <a:graphic xmlns:a="http://schemas.openxmlformats.org/drawingml/2006/main">
              <a:graphicData uri="http://schemas.openxmlformats.org/drawingml/2006/picture">
                <pic:pic xmlns:pic="http://schemas.openxmlformats.org/drawingml/2006/picture">
                  <pic:nvPicPr>
                    <pic:cNvPr id="16" name="image5.jpg"/>
                    <pic:cNvPicPr preferRelativeResize="0"/>
                  </pic:nvPicPr>
                  <pic:blipFill>
                    <a:blip r:embed="rId8"/>
                    <a:srcRect/>
                    <a:stretch>
                      <a:fillRect/>
                    </a:stretch>
                  </pic:blipFill>
                  <pic:spPr>
                    <a:xfrm>
                      <a:off x="0" y="0"/>
                      <a:ext cx="2562585" cy="1645920"/>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4319905</wp:posOffset>
            </wp:positionH>
            <wp:positionV relativeFrom="paragraph">
              <wp:posOffset>142875</wp:posOffset>
            </wp:positionV>
            <wp:extent cx="2664460" cy="1790700"/>
            <wp:effectExtent l="0" t="0" r="0" b="0"/>
            <wp:wrapTopAndBottom/>
            <wp:docPr id="22" name="image17.jpg"/>
            <wp:cNvGraphicFramePr/>
            <a:graphic xmlns:a="http://schemas.openxmlformats.org/drawingml/2006/main">
              <a:graphicData uri="http://schemas.openxmlformats.org/drawingml/2006/picture">
                <pic:pic xmlns:pic="http://schemas.openxmlformats.org/drawingml/2006/picture">
                  <pic:nvPicPr>
                    <pic:cNvPr id="22" name="image17.jpg"/>
                    <pic:cNvPicPr preferRelativeResize="0"/>
                  </pic:nvPicPr>
                  <pic:blipFill>
                    <a:blip r:embed="rId9"/>
                    <a:srcRect/>
                    <a:stretch>
                      <a:fillRect/>
                    </a:stretch>
                  </pic:blipFill>
                  <pic:spPr>
                    <a:xfrm>
                      <a:off x="0" y="0"/>
                      <a:ext cx="2664448" cy="1790509"/>
                    </a:xfrm>
                    <a:prstGeom prst="rect">
                      <a:avLst/>
                    </a:prstGeom>
                  </pic:spPr>
                </pic:pic>
              </a:graphicData>
            </a:graphic>
          </wp:anchor>
        </w:drawing>
      </w:r>
    </w:p>
    <w:p w14:paraId="000001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i w:val="0"/>
          <w:smallCaps w:val="0"/>
          <w:strike w:val="0"/>
          <w:color w:val="000000"/>
          <w:sz w:val="20"/>
          <w:szCs w:val="20"/>
          <w:u w:val="none"/>
          <w:shd w:val="clear" w:fill="auto"/>
          <w:vertAlign w:val="baseline"/>
        </w:rPr>
      </w:pPr>
    </w:p>
    <w:p w14:paraId="000001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i w:val="0"/>
          <w:smallCaps w:val="0"/>
          <w:strike w:val="0"/>
          <w:color w:val="000000"/>
          <w:sz w:val="20"/>
          <w:szCs w:val="20"/>
          <w:u w:val="none"/>
          <w:shd w:val="clear" w:fill="auto"/>
          <w:vertAlign w:val="baseline"/>
        </w:rPr>
      </w:pPr>
    </w:p>
    <w:p w14:paraId="000001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i w:val="0"/>
          <w:smallCaps w:val="0"/>
          <w:strike w:val="0"/>
          <w:color w:val="000000"/>
          <w:sz w:val="20"/>
          <w:szCs w:val="20"/>
          <w:u w:val="none"/>
          <w:shd w:val="clear" w:fill="auto"/>
          <w:vertAlign w:val="baseline"/>
        </w:rPr>
      </w:pPr>
    </w:p>
    <w:p w14:paraId="000001C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i w:val="0"/>
          <w:smallCaps w:val="0"/>
          <w:strike w:val="0"/>
          <w:color w:val="000000"/>
          <w:sz w:val="20"/>
          <w:szCs w:val="20"/>
          <w:u w:val="none"/>
          <w:shd w:val="clear" w:fill="auto"/>
          <w:vertAlign w:val="baseline"/>
        </w:rPr>
      </w:pPr>
    </w:p>
    <w:p w14:paraId="000001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ourier New" w:hAnsi="Courier New" w:eastAsia="Courier New" w:cs="Courier New"/>
          <w:b/>
          <w:i w:val="0"/>
          <w:smallCaps w:val="0"/>
          <w:strike w:val="0"/>
          <w:color w:val="000000"/>
          <w:sz w:val="12"/>
          <w:szCs w:val="12"/>
          <w:u w:val="none"/>
          <w:shd w:val="clear" w:fill="auto"/>
          <w:vertAlign w:val="baseline"/>
        </w:rPr>
      </w:pPr>
      <w:r>
        <w:drawing>
          <wp:anchor distT="0" distB="0" distL="0" distR="0" simplePos="0" relativeHeight="251659264" behindDoc="0" locked="0" layoutInCell="1" allowOverlap="1">
            <wp:simplePos x="0" y="0"/>
            <wp:positionH relativeFrom="column">
              <wp:posOffset>90805</wp:posOffset>
            </wp:positionH>
            <wp:positionV relativeFrom="paragraph">
              <wp:posOffset>135255</wp:posOffset>
            </wp:positionV>
            <wp:extent cx="2794000" cy="1833245"/>
            <wp:effectExtent l="0" t="0" r="0" b="0"/>
            <wp:wrapTopAndBottom/>
            <wp:docPr id="27" name="image27.jpg"/>
            <wp:cNvGraphicFramePr/>
            <a:graphic xmlns:a="http://schemas.openxmlformats.org/drawingml/2006/main">
              <a:graphicData uri="http://schemas.openxmlformats.org/drawingml/2006/picture">
                <pic:pic xmlns:pic="http://schemas.openxmlformats.org/drawingml/2006/picture">
                  <pic:nvPicPr>
                    <pic:cNvPr id="27" name="image27.jpg"/>
                    <pic:cNvPicPr preferRelativeResize="0"/>
                  </pic:nvPicPr>
                  <pic:blipFill>
                    <a:blip r:embed="rId10"/>
                    <a:srcRect/>
                    <a:stretch>
                      <a:fillRect/>
                    </a:stretch>
                  </pic:blipFill>
                  <pic:spPr>
                    <a:xfrm>
                      <a:off x="0" y="0"/>
                      <a:ext cx="2794006" cy="1832991"/>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4314825</wp:posOffset>
            </wp:positionH>
            <wp:positionV relativeFrom="paragraph">
              <wp:posOffset>116840</wp:posOffset>
            </wp:positionV>
            <wp:extent cx="2748280" cy="1840230"/>
            <wp:effectExtent l="0" t="0" r="0" b="0"/>
            <wp:wrapTopAndBottom/>
            <wp:docPr id="28" name="image28.jpg"/>
            <wp:cNvGraphicFramePr/>
            <a:graphic xmlns:a="http://schemas.openxmlformats.org/drawingml/2006/main">
              <a:graphicData uri="http://schemas.openxmlformats.org/drawingml/2006/picture">
                <pic:pic xmlns:pic="http://schemas.openxmlformats.org/drawingml/2006/picture">
                  <pic:nvPicPr>
                    <pic:cNvPr id="28" name="image28.jpg"/>
                    <pic:cNvPicPr preferRelativeResize="0"/>
                  </pic:nvPicPr>
                  <pic:blipFill>
                    <a:blip r:embed="rId11"/>
                    <a:srcRect/>
                    <a:stretch>
                      <a:fillRect/>
                    </a:stretch>
                  </pic:blipFill>
                  <pic:spPr>
                    <a:xfrm>
                      <a:off x="0" y="0"/>
                      <a:ext cx="2748178" cy="1840230"/>
                    </a:xfrm>
                    <a:prstGeom prst="rect">
                      <a:avLst/>
                    </a:prstGeom>
                  </pic:spPr>
                </pic:pic>
              </a:graphicData>
            </a:graphic>
          </wp:anchor>
        </w:drawing>
      </w:r>
    </w:p>
    <w:p w14:paraId="000001C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i w:val="0"/>
          <w:smallCaps w:val="0"/>
          <w:strike w:val="0"/>
          <w:color w:val="000000"/>
          <w:sz w:val="20"/>
          <w:szCs w:val="20"/>
          <w:u w:val="none"/>
          <w:shd w:val="clear" w:fill="auto"/>
          <w:vertAlign w:val="baseline"/>
        </w:rPr>
      </w:pPr>
    </w:p>
    <w:p w14:paraId="000001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i w:val="0"/>
          <w:smallCaps w:val="0"/>
          <w:strike w:val="0"/>
          <w:color w:val="000000"/>
          <w:sz w:val="20"/>
          <w:szCs w:val="20"/>
          <w:u w:val="none"/>
          <w:shd w:val="clear" w:fill="auto"/>
          <w:vertAlign w:val="baseline"/>
        </w:rPr>
      </w:pPr>
    </w:p>
    <w:p w14:paraId="000001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i w:val="0"/>
          <w:smallCaps w:val="0"/>
          <w:strike w:val="0"/>
          <w:color w:val="000000"/>
          <w:sz w:val="20"/>
          <w:szCs w:val="20"/>
          <w:u w:val="none"/>
          <w:shd w:val="clear" w:fill="auto"/>
          <w:vertAlign w:val="baseline"/>
        </w:rPr>
      </w:pPr>
    </w:p>
    <w:p w14:paraId="000001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i w:val="0"/>
          <w:smallCaps w:val="0"/>
          <w:strike w:val="0"/>
          <w:color w:val="000000"/>
          <w:sz w:val="20"/>
          <w:szCs w:val="20"/>
          <w:u w:val="none"/>
          <w:shd w:val="clear" w:fill="auto"/>
          <w:vertAlign w:val="baseline"/>
        </w:rPr>
      </w:pPr>
    </w:p>
    <w:p w14:paraId="254029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Courier New" w:hAnsi="Courier New" w:eastAsia="Courier New" w:cs="Courier New"/>
          <w:b/>
          <w:i w:val="0"/>
          <w:smallCaps w:val="0"/>
          <w:strike w:val="0"/>
          <w:color w:val="000000"/>
          <w:sz w:val="12"/>
          <w:szCs w:val="12"/>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90805</wp:posOffset>
            </wp:positionH>
            <wp:positionV relativeFrom="paragraph">
              <wp:posOffset>115570</wp:posOffset>
            </wp:positionV>
            <wp:extent cx="2810510" cy="1910080"/>
            <wp:effectExtent l="0" t="0" r="0" b="0"/>
            <wp:wrapTopAndBottom/>
            <wp:docPr id="7" name="image6.jpg"/>
            <wp:cNvGraphicFramePr/>
            <a:graphic xmlns:a="http://schemas.openxmlformats.org/drawingml/2006/main">
              <a:graphicData uri="http://schemas.openxmlformats.org/drawingml/2006/picture">
                <pic:pic xmlns:pic="http://schemas.openxmlformats.org/drawingml/2006/picture">
                  <pic:nvPicPr>
                    <pic:cNvPr id="7" name="image6.jpg"/>
                    <pic:cNvPicPr preferRelativeResize="0"/>
                  </pic:nvPicPr>
                  <pic:blipFill>
                    <a:blip r:embed="rId12"/>
                    <a:srcRect/>
                    <a:stretch>
                      <a:fillRect/>
                    </a:stretch>
                  </pic:blipFill>
                  <pic:spPr>
                    <a:xfrm>
                      <a:off x="0" y="0"/>
                      <a:ext cx="2810272" cy="1909952"/>
                    </a:xfrm>
                    <a:prstGeom prst="rect">
                      <a:avLst/>
                    </a:prstGeom>
                  </pic:spPr>
                </pic:pic>
              </a:graphicData>
            </a:graphic>
          </wp:anchor>
        </w:drawing>
      </w:r>
    </w:p>
    <w:p w14:paraId="000001C7">
      <w:pPr>
        <w:pStyle w:val="3"/>
        <w:numPr>
          <w:ilvl w:val="1"/>
          <w:numId w:val="2"/>
        </w:numPr>
        <w:tabs>
          <w:tab w:val="left" w:pos="633"/>
        </w:tabs>
        <w:spacing w:before="83" w:after="0" w:line="240" w:lineRule="auto"/>
        <w:ind w:left="632" w:right="0" w:hanging="490"/>
        <w:jc w:val="left"/>
      </w:pPr>
      <w:r>
        <w:rPr>
          <w:rtl w:val="0"/>
        </w:rPr>
        <w:t>Program</w:t>
      </w:r>
    </w:p>
    <w:p w14:paraId="000001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1C9">
      <w:pPr>
        <w:spacing w:before="0"/>
        <w:ind w:left="143" w:right="10054" w:firstLine="0"/>
        <w:jc w:val="left"/>
        <w:rPr>
          <w:rFonts w:ascii="Courier New" w:hAnsi="Courier New" w:eastAsia="Courier New" w:cs="Courier New"/>
          <w:sz w:val="24"/>
          <w:szCs w:val="24"/>
        </w:rPr>
      </w:pPr>
      <w:r>
        <w:rPr>
          <w:rFonts w:ascii="Courier New" w:hAnsi="Courier New" w:eastAsia="Courier New" w:cs="Courier New"/>
          <w:sz w:val="24"/>
          <w:szCs w:val="24"/>
          <w:rtl w:val="0"/>
        </w:rPr>
        <w:t xml:space="preserve">clc; clear </w:t>
      </w:r>
      <w:r>
        <w:rPr>
          <w:rFonts w:ascii="Courier New" w:hAnsi="Courier New" w:eastAsia="Courier New" w:cs="Courier New"/>
          <w:color w:val="9F1FEF"/>
          <w:sz w:val="24"/>
          <w:szCs w:val="24"/>
          <w:rtl w:val="0"/>
        </w:rPr>
        <w:t>all</w:t>
      </w:r>
      <w:r>
        <w:rPr>
          <w:rFonts w:ascii="Courier New" w:hAnsi="Courier New" w:eastAsia="Courier New" w:cs="Courier New"/>
          <w:sz w:val="24"/>
          <w:szCs w:val="24"/>
          <w:rtl w:val="0"/>
        </w:rPr>
        <w:t xml:space="preserve">; close </w:t>
      </w:r>
      <w:r>
        <w:rPr>
          <w:rFonts w:ascii="Courier New" w:hAnsi="Courier New" w:eastAsia="Courier New" w:cs="Courier New"/>
          <w:color w:val="9F1FEF"/>
          <w:sz w:val="24"/>
          <w:szCs w:val="24"/>
          <w:rtl w:val="0"/>
        </w:rPr>
        <w:t>all</w:t>
      </w:r>
      <w:r>
        <w:rPr>
          <w:rFonts w:ascii="Courier New" w:hAnsi="Courier New" w:eastAsia="Courier New" w:cs="Courier New"/>
          <w:sz w:val="24"/>
          <w:szCs w:val="24"/>
          <w:rtl w:val="0"/>
        </w:rPr>
        <w:t>;</w:t>
      </w:r>
    </w:p>
    <w:p w14:paraId="000001CA">
      <w:pPr>
        <w:spacing w:before="1"/>
        <w:ind w:left="143" w:right="7772" w:firstLine="0"/>
        <w:jc w:val="left"/>
        <w:rPr>
          <w:rFonts w:ascii="Courier New" w:hAnsi="Courier New" w:eastAsia="Courier New" w:cs="Courier New"/>
          <w:sz w:val="24"/>
          <w:szCs w:val="24"/>
        </w:rPr>
      </w:pPr>
      <w:r>
        <w:rPr>
          <w:rFonts w:ascii="Courier New" w:hAnsi="Courier New" w:eastAsia="Courier New" w:cs="Courier New"/>
          <w:sz w:val="24"/>
          <w:szCs w:val="24"/>
          <w:rtl w:val="0"/>
        </w:rPr>
        <w:t>A = rand(150); imwrite(A,</w:t>
      </w:r>
      <w:r>
        <w:rPr>
          <w:rFonts w:ascii="Courier New" w:hAnsi="Courier New" w:eastAsia="Courier New" w:cs="Courier New"/>
          <w:color w:val="9F1FEF"/>
          <w:sz w:val="24"/>
          <w:szCs w:val="24"/>
          <w:rtl w:val="0"/>
        </w:rPr>
        <w:t>'myGray.png'</w:t>
      </w:r>
      <w:r>
        <w:rPr>
          <w:rFonts w:ascii="Courier New" w:hAnsi="Courier New" w:eastAsia="Courier New" w:cs="Courier New"/>
          <w:sz w:val="24"/>
          <w:szCs w:val="24"/>
          <w:rtl w:val="0"/>
        </w:rPr>
        <w:t>); imshow(</w:t>
      </w:r>
      <w:r>
        <w:rPr>
          <w:rFonts w:ascii="Courier New" w:hAnsi="Courier New" w:eastAsia="Courier New" w:cs="Courier New"/>
          <w:color w:val="9F1FEF"/>
          <w:sz w:val="24"/>
          <w:szCs w:val="24"/>
          <w:rtl w:val="0"/>
        </w:rPr>
        <w:t>'mygray.png'</w:t>
      </w:r>
      <w:r>
        <w:rPr>
          <w:rFonts w:ascii="Courier New" w:hAnsi="Courier New" w:eastAsia="Courier New" w:cs="Courier New"/>
          <w:sz w:val="24"/>
          <w:szCs w:val="24"/>
          <w:rtl w:val="0"/>
        </w:rPr>
        <w:t>)</w:t>
      </w:r>
    </w:p>
    <w:p w14:paraId="000001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val="0"/>
          <w:i w:val="0"/>
          <w:smallCaps w:val="0"/>
          <w:strike w:val="0"/>
          <w:color w:val="000000"/>
          <w:sz w:val="24"/>
          <w:szCs w:val="24"/>
          <w:u w:val="none"/>
          <w:shd w:val="clear" w:fill="auto"/>
          <w:vertAlign w:val="baseline"/>
        </w:rPr>
      </w:pPr>
    </w:p>
    <w:p w14:paraId="000001CC">
      <w:pPr>
        <w:pStyle w:val="3"/>
        <w:ind w:firstLine="143"/>
      </w:pPr>
      <w:r>
        <w:rPr>
          <w:rtl w:val="0"/>
        </w:rPr>
        <w:t>Output:</w:t>
      </w:r>
    </w:p>
    <w:p w14:paraId="000001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r>
        <w:drawing>
          <wp:anchor distT="0" distB="0" distL="0" distR="0" simplePos="0" relativeHeight="251659264" behindDoc="0" locked="0" layoutInCell="1" allowOverlap="1">
            <wp:simplePos x="0" y="0"/>
            <wp:positionH relativeFrom="column">
              <wp:posOffset>90805</wp:posOffset>
            </wp:positionH>
            <wp:positionV relativeFrom="paragraph">
              <wp:posOffset>178435</wp:posOffset>
            </wp:positionV>
            <wp:extent cx="2974340" cy="2374265"/>
            <wp:effectExtent l="0" t="0" r="0" b="0"/>
            <wp:wrapTopAndBottom/>
            <wp:docPr id="19" name="image3.jpg"/>
            <wp:cNvGraphicFramePr/>
            <a:graphic xmlns:a="http://schemas.openxmlformats.org/drawingml/2006/main">
              <a:graphicData uri="http://schemas.openxmlformats.org/drawingml/2006/picture">
                <pic:pic xmlns:pic="http://schemas.openxmlformats.org/drawingml/2006/picture">
                  <pic:nvPicPr>
                    <pic:cNvPr id="19" name="image3.jpg"/>
                    <pic:cNvPicPr preferRelativeResize="0"/>
                  </pic:nvPicPr>
                  <pic:blipFill>
                    <a:blip r:embed="rId13"/>
                    <a:srcRect/>
                    <a:stretch>
                      <a:fillRect/>
                    </a:stretch>
                  </pic:blipFill>
                  <pic:spPr>
                    <a:xfrm>
                      <a:off x="0" y="0"/>
                      <a:ext cx="2974479" cy="2374392"/>
                    </a:xfrm>
                    <a:prstGeom prst="rect">
                      <a:avLst/>
                    </a:prstGeom>
                  </pic:spPr>
                </pic:pic>
              </a:graphicData>
            </a:graphic>
          </wp:anchor>
        </w:drawing>
      </w:r>
    </w:p>
    <w:p w14:paraId="000001CE">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33"/>
        </w:tabs>
        <w:spacing w:before="245" w:after="0" w:line="240" w:lineRule="auto"/>
        <w:ind w:left="632" w:right="0" w:hanging="490"/>
        <w:jc w:val="left"/>
        <w:rPr>
          <w:i w:val="0"/>
          <w:smallCaps w:val="0"/>
          <w:strike w:val="0"/>
          <w:color w:val="000000"/>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Program</w:t>
      </w:r>
    </w:p>
    <w:p w14:paraId="000001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1D0">
      <w:pPr>
        <w:spacing w:before="0"/>
        <w:ind w:left="143" w:right="10054" w:firstLine="0"/>
        <w:jc w:val="left"/>
        <w:rPr>
          <w:rFonts w:ascii="Courier New" w:hAnsi="Courier New" w:eastAsia="Courier New" w:cs="Courier New"/>
          <w:sz w:val="24"/>
          <w:szCs w:val="24"/>
        </w:rPr>
      </w:pPr>
      <w:r>
        <w:rPr>
          <w:rFonts w:ascii="Courier New" w:hAnsi="Courier New" w:eastAsia="Courier New" w:cs="Courier New"/>
          <w:sz w:val="24"/>
          <w:szCs w:val="24"/>
          <w:rtl w:val="0"/>
        </w:rPr>
        <w:t xml:space="preserve">clc; clear </w:t>
      </w:r>
      <w:r>
        <w:rPr>
          <w:rFonts w:ascii="Courier New" w:hAnsi="Courier New" w:eastAsia="Courier New" w:cs="Courier New"/>
          <w:color w:val="9F1FEF"/>
          <w:sz w:val="24"/>
          <w:szCs w:val="24"/>
          <w:rtl w:val="0"/>
        </w:rPr>
        <w:t>all</w:t>
      </w:r>
      <w:r>
        <w:rPr>
          <w:rFonts w:ascii="Courier New" w:hAnsi="Courier New" w:eastAsia="Courier New" w:cs="Courier New"/>
          <w:sz w:val="24"/>
          <w:szCs w:val="24"/>
          <w:rtl w:val="0"/>
        </w:rPr>
        <w:t xml:space="preserve">; close </w:t>
      </w:r>
      <w:r>
        <w:rPr>
          <w:rFonts w:ascii="Courier New" w:hAnsi="Courier New" w:eastAsia="Courier New" w:cs="Courier New"/>
          <w:color w:val="9F1FEF"/>
          <w:sz w:val="24"/>
          <w:szCs w:val="24"/>
          <w:rtl w:val="0"/>
        </w:rPr>
        <w:t>all</w:t>
      </w:r>
      <w:r>
        <w:rPr>
          <w:rFonts w:ascii="Courier New" w:hAnsi="Courier New" w:eastAsia="Courier New" w:cs="Courier New"/>
          <w:sz w:val="24"/>
          <w:szCs w:val="24"/>
          <w:rtl w:val="0"/>
        </w:rPr>
        <w:t>;</w:t>
      </w:r>
    </w:p>
    <w:p w14:paraId="000001D1">
      <w:pPr>
        <w:spacing w:before="0" w:line="242" w:lineRule="auto"/>
        <w:ind w:left="143" w:right="8614" w:firstLine="0"/>
        <w:jc w:val="left"/>
        <w:rPr>
          <w:rFonts w:ascii="Courier New" w:hAnsi="Courier New" w:eastAsia="Courier New" w:cs="Courier New"/>
          <w:sz w:val="24"/>
          <w:szCs w:val="24"/>
        </w:rPr>
      </w:pPr>
      <w:r>
        <w:rPr>
          <w:rFonts w:ascii="Courier New" w:hAnsi="Courier New" w:eastAsia="Courier New" w:cs="Courier New"/>
          <w:sz w:val="24"/>
          <w:szCs w:val="24"/>
          <w:rtl w:val="0"/>
        </w:rPr>
        <w:t xml:space="preserve">load </w:t>
      </w:r>
      <w:r>
        <w:rPr>
          <w:rFonts w:ascii="Courier New" w:hAnsi="Courier New" w:eastAsia="Courier New" w:cs="Courier New"/>
          <w:color w:val="9F1FEF"/>
          <w:sz w:val="24"/>
          <w:szCs w:val="24"/>
          <w:rtl w:val="0"/>
        </w:rPr>
        <w:t xml:space="preserve">clown.mat </w:t>
      </w:r>
      <w:r>
        <w:rPr>
          <w:rFonts w:ascii="Courier New" w:hAnsi="Courier New" w:eastAsia="Courier New" w:cs="Courier New"/>
          <w:sz w:val="24"/>
          <w:szCs w:val="24"/>
          <w:rtl w:val="0"/>
        </w:rPr>
        <w:t>newmap = copper(81);</w:t>
      </w:r>
    </w:p>
    <w:p w14:paraId="000001D2">
      <w:pPr>
        <w:spacing w:before="0" w:line="240" w:lineRule="auto"/>
        <w:ind w:left="143" w:right="3595" w:firstLine="0"/>
        <w:jc w:val="left"/>
        <w:rPr>
          <w:rFonts w:ascii="Courier New" w:hAnsi="Courier New" w:eastAsia="Courier New" w:cs="Courier New"/>
          <w:sz w:val="24"/>
          <w:szCs w:val="24"/>
        </w:rPr>
      </w:pPr>
      <w:r>
        <w:rPr>
          <w:rFonts w:ascii="Courier New" w:hAnsi="Courier New" w:eastAsia="Courier New" w:cs="Courier New"/>
          <w:sz w:val="24"/>
          <w:szCs w:val="24"/>
          <w:rtl w:val="0"/>
        </w:rPr>
        <w:t>imwrite(X,newmap,</w:t>
      </w:r>
      <w:r>
        <w:rPr>
          <w:rFonts w:ascii="Courier New" w:hAnsi="Courier New" w:eastAsia="Courier New" w:cs="Courier New"/>
          <w:color w:val="9F1FEF"/>
          <w:sz w:val="24"/>
          <w:szCs w:val="24"/>
          <w:rtl w:val="0"/>
        </w:rPr>
        <w:t>'copperclown.png'</w:t>
      </w:r>
      <w:r>
        <w:rPr>
          <w:rFonts w:ascii="Courier New" w:hAnsi="Courier New" w:eastAsia="Courier New" w:cs="Courier New"/>
          <w:sz w:val="24"/>
          <w:szCs w:val="24"/>
          <w:rtl w:val="0"/>
        </w:rPr>
        <w:t>); imshow(</w:t>
      </w:r>
      <w:r>
        <w:rPr>
          <w:rFonts w:ascii="Courier New" w:hAnsi="Courier New" w:eastAsia="Courier New" w:cs="Courier New"/>
          <w:color w:val="9F1FEF"/>
          <w:sz w:val="24"/>
          <w:szCs w:val="24"/>
          <w:rtl w:val="0"/>
        </w:rPr>
        <w:t>'copperclown.png'</w:t>
      </w:r>
      <w:r>
        <w:rPr>
          <w:rFonts w:ascii="Courier New" w:hAnsi="Courier New" w:eastAsia="Courier New" w:cs="Courier New"/>
          <w:sz w:val="24"/>
          <w:szCs w:val="24"/>
          <w:rtl w:val="0"/>
        </w:rPr>
        <w:t>);</w:t>
      </w:r>
    </w:p>
    <w:p w14:paraId="000001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ourier New" w:hAnsi="Courier New" w:eastAsia="Courier New" w:cs="Courier New"/>
          <w:b w:val="0"/>
          <w:i w:val="0"/>
          <w:smallCaps w:val="0"/>
          <w:strike w:val="0"/>
          <w:color w:val="000000"/>
          <w:sz w:val="24"/>
          <w:szCs w:val="24"/>
          <w:u w:val="none"/>
          <w:shd w:val="clear" w:fill="auto"/>
          <w:vertAlign w:val="baseline"/>
        </w:rPr>
      </w:pPr>
    </w:p>
    <w:p w14:paraId="000001D4">
      <w:pPr>
        <w:pStyle w:val="3"/>
        <w:ind w:firstLine="143"/>
      </w:pPr>
      <w:r>
        <w:rPr>
          <w:rtl w:val="0"/>
        </w:rPr>
        <w:t>Output:</w:t>
      </w:r>
    </w:p>
    <w:p w14:paraId="6B6DDD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90805</wp:posOffset>
            </wp:positionH>
            <wp:positionV relativeFrom="paragraph">
              <wp:posOffset>180340</wp:posOffset>
            </wp:positionV>
            <wp:extent cx="3041015" cy="2564765"/>
            <wp:effectExtent l="0" t="0" r="0" b="0"/>
            <wp:wrapTopAndBottom/>
            <wp:docPr id="14" name="image15.jpg"/>
            <wp:cNvGraphicFramePr/>
            <a:graphic xmlns:a="http://schemas.openxmlformats.org/drawingml/2006/main">
              <a:graphicData uri="http://schemas.openxmlformats.org/drawingml/2006/picture">
                <pic:pic xmlns:pic="http://schemas.openxmlformats.org/drawingml/2006/picture">
                  <pic:nvPicPr>
                    <pic:cNvPr id="14" name="image15.jpg"/>
                    <pic:cNvPicPr preferRelativeResize="0"/>
                  </pic:nvPicPr>
                  <pic:blipFill>
                    <a:blip r:embed="rId14"/>
                    <a:srcRect/>
                    <a:stretch>
                      <a:fillRect/>
                    </a:stretch>
                  </pic:blipFill>
                  <pic:spPr>
                    <a:xfrm>
                      <a:off x="0" y="0"/>
                      <a:ext cx="3041164" cy="2564892"/>
                    </a:xfrm>
                    <a:prstGeom prst="rect">
                      <a:avLst/>
                    </a:prstGeom>
                  </pic:spPr>
                </pic:pic>
              </a:graphicData>
            </a:graphic>
          </wp:anchor>
        </w:drawing>
      </w:r>
    </w:p>
    <w:p w14:paraId="000001D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D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D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D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1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0F">
      <w:pPr>
        <w:spacing w:before="232"/>
        <w:ind w:left="143" w:right="0" w:firstLine="0"/>
        <w:jc w:val="left"/>
        <w:rPr>
          <w:b/>
          <w:sz w:val="24"/>
          <w:szCs w:val="24"/>
        </w:rPr>
      </w:pPr>
      <w:r>
        <w:rPr>
          <w:b/>
          <w:sz w:val="24"/>
          <w:szCs w:val="24"/>
          <w:rtl w:val="0"/>
        </w:rPr>
        <w:t>Result:</w:t>
      </w:r>
    </w:p>
    <w:p w14:paraId="000002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46E1FF6">
      <w:pPr>
        <w:spacing w:before="0"/>
        <w:ind w:left="143" w:right="0" w:firstLine="0"/>
        <w:jc w:val="left"/>
        <w:rPr>
          <w:sz w:val="24"/>
          <w:szCs w:val="24"/>
        </w:rPr>
        <w:sectPr>
          <w:pgSz w:w="11900" w:h="16840"/>
          <w:pgMar w:top="1580" w:right="120" w:bottom="280" w:left="140" w:header="360" w:footer="360" w:gutter="0"/>
          <w:cols w:space="720" w:num="1"/>
        </w:sectPr>
      </w:pPr>
      <w:r>
        <w:rPr>
          <w:color w:val="1D1D1B"/>
          <w:sz w:val="24"/>
          <w:szCs w:val="24"/>
          <w:rtl w:val="0"/>
        </w:rPr>
        <w:t>The important image commands have been displayed and studied.</w:t>
      </w:r>
    </w:p>
    <w:p w14:paraId="00000212">
      <w:pPr>
        <w:pStyle w:val="3"/>
        <w:tabs>
          <w:tab w:val="left" w:pos="3023"/>
        </w:tabs>
        <w:spacing w:before="83"/>
        <w:ind w:firstLine="143"/>
      </w:pPr>
      <w:r>
        <w:rPr>
          <w:rtl w:val="0"/>
        </w:rPr>
        <w:t>Ex.No:2a</w:t>
      </w:r>
      <w:r>
        <w:rPr>
          <w:rtl w:val="0"/>
        </w:rPr>
        <w:tab/>
      </w:r>
      <w:r>
        <w:rPr>
          <w:rtl w:val="0"/>
        </w:rPr>
        <w:t>IMPLEMENTATION OF ARITHMETIC OPERATIONS</w:t>
      </w:r>
    </w:p>
    <w:p w14:paraId="000002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i w:val="0"/>
          <w:smallCaps w:val="0"/>
          <w:strike w:val="0"/>
          <w:color w:val="000000"/>
          <w:sz w:val="15"/>
          <w:szCs w:val="15"/>
          <w:u w:val="none"/>
          <w:shd w:val="clear" w:fill="auto"/>
          <w:vertAlign w:val="baseline"/>
        </w:rPr>
      </w:pPr>
    </w:p>
    <w:p w14:paraId="00000214">
      <w:pPr>
        <w:spacing w:before="100"/>
        <w:ind w:left="196" w:right="0" w:firstLine="0"/>
        <w:jc w:val="left"/>
        <w:rPr>
          <w:b/>
          <w:sz w:val="24"/>
          <w:szCs w:val="24"/>
        </w:rPr>
      </w:pPr>
      <w:r>
        <w:rPr>
          <w:b/>
          <w:sz w:val="24"/>
          <w:szCs w:val="24"/>
          <w:rtl w:val="0"/>
        </w:rPr>
        <w:t>Date:</w:t>
      </w:r>
    </w:p>
    <w:p w14:paraId="00000215">
      <w:pPr>
        <w:pStyle w:val="4"/>
        <w:spacing w:before="189"/>
        <w:ind w:left="263" w:firstLine="0"/>
      </w:pPr>
      <w:r>
        <w:rPr>
          <w:rtl w:val="0"/>
        </w:rPr>
        <w:t>Aim:</w:t>
      </w:r>
    </w:p>
    <w:p w14:paraId="000002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implement arithmetic operations of an image using Matlab.</w:t>
      </w:r>
    </w:p>
    <w:p w14:paraId="000002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val="0"/>
          <w:i w:val="0"/>
          <w:smallCaps w:val="0"/>
          <w:strike w:val="0"/>
          <w:color w:val="000000"/>
          <w:sz w:val="14"/>
          <w:szCs w:val="14"/>
          <w:u w:val="none"/>
          <w:shd w:val="clear" w:fill="auto"/>
          <w:vertAlign w:val="baseline"/>
        </w:rPr>
      </w:pPr>
    </w:p>
    <w:p w14:paraId="00000218">
      <w:pPr>
        <w:pStyle w:val="4"/>
        <w:spacing w:before="101"/>
        <w:ind w:left="263" w:firstLine="0"/>
      </w:pPr>
      <w:r>
        <w:rPr>
          <w:rtl w:val="0"/>
        </w:rPr>
        <w:t>Software Used:</w:t>
      </w:r>
    </w:p>
    <w:p w14:paraId="000002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6"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2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1B">
      <w:pPr>
        <w:pStyle w:val="3"/>
        <w:spacing w:before="1"/>
        <w:ind w:firstLine="143"/>
      </w:pPr>
      <w:r>
        <w:rPr>
          <w:rtl w:val="0"/>
        </w:rPr>
        <w:t>Theory:</w:t>
      </w:r>
    </w:p>
    <w:p w14:paraId="0000021C">
      <w:pPr>
        <w:spacing w:before="1" w:line="257" w:lineRule="auto"/>
        <w:ind w:left="143" w:right="0" w:firstLine="0"/>
        <w:jc w:val="left"/>
        <w:rPr>
          <w:b/>
          <w:sz w:val="22"/>
          <w:szCs w:val="22"/>
        </w:rPr>
      </w:pPr>
      <w:r>
        <w:rPr>
          <w:b/>
          <w:color w:val="1D1D1B"/>
          <w:sz w:val="22"/>
          <w:szCs w:val="22"/>
          <w:rtl w:val="0"/>
        </w:rPr>
        <w:t>Imadd</w:t>
      </w:r>
    </w:p>
    <w:p w14:paraId="000002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335"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Add two images or add constant to image</w:t>
      </w:r>
    </w:p>
    <w:p w14:paraId="000002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1F">
      <w:pPr>
        <w:spacing w:before="0" w:line="257" w:lineRule="auto"/>
        <w:ind w:left="143" w:right="0" w:firstLine="0"/>
        <w:jc w:val="left"/>
        <w:rPr>
          <w:b/>
          <w:sz w:val="22"/>
          <w:szCs w:val="22"/>
        </w:rPr>
      </w:pPr>
      <w:r>
        <w:rPr>
          <w:b/>
          <w:color w:val="1D1D1B"/>
          <w:sz w:val="22"/>
          <w:szCs w:val="22"/>
          <w:rtl w:val="0"/>
        </w:rPr>
        <w:t>Syntax:</w:t>
      </w:r>
    </w:p>
    <w:p w14:paraId="000002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287"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Z = imadd(X,Y)</w:t>
      </w:r>
    </w:p>
    <w:p w14:paraId="000002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22">
      <w:pPr>
        <w:spacing w:before="0"/>
        <w:ind w:left="143" w:right="0" w:firstLine="0"/>
        <w:jc w:val="left"/>
        <w:rPr>
          <w:b/>
          <w:sz w:val="22"/>
          <w:szCs w:val="22"/>
        </w:rPr>
      </w:pPr>
      <w:r>
        <w:rPr>
          <w:b/>
          <w:color w:val="1D1D1B"/>
          <w:sz w:val="22"/>
          <w:szCs w:val="22"/>
          <w:rtl w:val="0"/>
        </w:rPr>
        <w:t>Description:</w:t>
      </w:r>
    </w:p>
    <w:p w14:paraId="000002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284"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Z = imadd(X,Y) adds each element in array X with the corresponding element in array Y and returns the sum in the corresponding element of the output array Z. X and Y are real, nonsparse numeric arrays with the same size and class, or Y is a scalar double. Z has the same size and class as X, unless X is logical, in which case Z is double.</w:t>
      </w:r>
    </w:p>
    <w:p w14:paraId="000002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4"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If X and Y are integer arrays, elements in the output that exceed the range of the integer type are truncated, and fractional values are rounded.</w:t>
      </w:r>
    </w:p>
    <w:p w14:paraId="000002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26">
      <w:pPr>
        <w:spacing w:before="0" w:line="257" w:lineRule="auto"/>
        <w:ind w:left="143" w:right="0" w:firstLine="0"/>
        <w:jc w:val="left"/>
        <w:rPr>
          <w:b/>
          <w:sz w:val="22"/>
          <w:szCs w:val="22"/>
        </w:rPr>
      </w:pPr>
      <w:r>
        <w:rPr>
          <w:b/>
          <w:color w:val="1D1D1B"/>
          <w:sz w:val="22"/>
          <w:szCs w:val="22"/>
          <w:rtl w:val="0"/>
        </w:rPr>
        <w:t>Example</w:t>
      </w:r>
    </w:p>
    <w:p w14:paraId="000002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Add two uint8 arrays. Note the truncation that occurs when the values exceed 255.</w:t>
      </w:r>
    </w:p>
    <w:p w14:paraId="000002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X = uint8([ 255 0 75; 44 225 100]);</w:t>
      </w:r>
    </w:p>
    <w:p w14:paraId="000002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Y = uint8([ 50 50 50; 50 50 50 ]);</w:t>
      </w:r>
    </w:p>
    <w:p w14:paraId="000002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008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Z = imadd(X,Y) Z =</w:t>
      </w:r>
    </w:p>
    <w:p w14:paraId="000002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57" w:lineRule="auto"/>
        <w:ind w:left="287"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255    50 125</w:t>
      </w:r>
    </w:p>
    <w:p w14:paraId="000002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335"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94   255   150</w:t>
      </w:r>
    </w:p>
    <w:p w14:paraId="000002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30">
      <w:pPr>
        <w:spacing w:before="0"/>
        <w:ind w:left="143" w:right="0" w:firstLine="0"/>
        <w:jc w:val="left"/>
        <w:rPr>
          <w:b/>
          <w:sz w:val="22"/>
          <w:szCs w:val="22"/>
        </w:rPr>
      </w:pPr>
      <w:r>
        <w:rPr>
          <w:b/>
          <w:color w:val="1D1D1B"/>
          <w:sz w:val="22"/>
          <w:szCs w:val="22"/>
          <w:rtl w:val="0"/>
        </w:rPr>
        <w:t>imsubtract</w:t>
      </w:r>
    </w:p>
    <w:p w14:paraId="000002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Subtract one image from another or subtract constant from image</w:t>
      </w:r>
    </w:p>
    <w:p w14:paraId="000002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33">
      <w:pPr>
        <w:spacing w:before="0" w:line="257" w:lineRule="auto"/>
        <w:ind w:left="143" w:right="0" w:firstLine="0"/>
        <w:jc w:val="left"/>
        <w:rPr>
          <w:b/>
          <w:sz w:val="22"/>
          <w:szCs w:val="22"/>
        </w:rPr>
      </w:pPr>
      <w:r>
        <w:rPr>
          <w:b/>
          <w:color w:val="1D1D1B"/>
          <w:sz w:val="22"/>
          <w:szCs w:val="22"/>
          <w:rtl w:val="0"/>
        </w:rPr>
        <w:t>Syntax</w:t>
      </w:r>
    </w:p>
    <w:p w14:paraId="000002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Z = imsubtract(X,Y)</w:t>
      </w:r>
    </w:p>
    <w:p w14:paraId="000002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36">
      <w:pPr>
        <w:spacing w:before="0" w:line="257" w:lineRule="auto"/>
        <w:ind w:left="143" w:right="0" w:firstLine="0"/>
        <w:jc w:val="left"/>
        <w:rPr>
          <w:b/>
          <w:sz w:val="22"/>
          <w:szCs w:val="22"/>
        </w:rPr>
      </w:pPr>
      <w:r>
        <w:rPr>
          <w:b/>
          <w:color w:val="1D1D1B"/>
          <w:sz w:val="22"/>
          <w:szCs w:val="22"/>
          <w:rtl w:val="0"/>
        </w:rPr>
        <w:t>Description</w:t>
      </w:r>
    </w:p>
    <w:p w14:paraId="000002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337"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Z = imsubtract(X,Y) subtracts each element in array Y from the corresponding element in array X and returns the difference in the corresponding element of the output array Z. X and Y are real, nonsparse numeric arrays of the same size and class, or Y is a double scalar. The array returned, Z, has the same size and class as X unless X is logical, in which case Z is double.</w:t>
      </w:r>
    </w:p>
    <w:p w14:paraId="000002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645"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If X is an integer array, elements of the output that exceed the range of the integer type are truncated, and fractional values are rounded.</w:t>
      </w:r>
    </w:p>
    <w:p w14:paraId="00000239">
      <w:pPr>
        <w:spacing w:before="0"/>
        <w:ind w:left="143" w:right="0" w:firstLine="0"/>
        <w:jc w:val="left"/>
        <w:rPr>
          <w:b/>
          <w:sz w:val="22"/>
          <w:szCs w:val="22"/>
        </w:rPr>
      </w:pPr>
      <w:r>
        <w:rPr>
          <w:b/>
          <w:color w:val="1D1D1B"/>
          <w:sz w:val="22"/>
          <w:szCs w:val="22"/>
          <w:rtl w:val="0"/>
        </w:rPr>
        <w:t>Example</w:t>
      </w:r>
    </w:p>
    <w:p w14:paraId="000002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143" w:right="4901"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Subtract two uint8 arrays. Note that negative results are rounded to 0. X = uint8([ 255 10 75; 44 225 100]);</w:t>
      </w:r>
    </w:p>
    <w:p w14:paraId="000002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Y = uint8([ 50 50 50; 50 50 50 ]);</w:t>
      </w:r>
    </w:p>
    <w:p w14:paraId="000002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965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Z = imsubtract(X,Y) Z =</w:t>
      </w:r>
    </w:p>
    <w:p w14:paraId="000002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57" w:lineRule="auto"/>
        <w:ind w:left="287"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205   0 25</w:t>
      </w:r>
    </w:p>
    <w:p w14:paraId="000002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335"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1D1D1B"/>
          <w:sz w:val="22"/>
          <w:szCs w:val="22"/>
          <w:u w:val="none"/>
          <w:shd w:val="clear" w:fill="auto"/>
          <w:vertAlign w:val="baseline"/>
          <w:rtl w:val="0"/>
        </w:rPr>
        <w:t>0   175 50</w:t>
      </w:r>
    </w:p>
    <w:p w14:paraId="000002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D9E6B0">
      <w:pPr>
        <w:pStyle w:val="4"/>
        <w:ind w:firstLine="143"/>
        <w:sectPr>
          <w:pgSz w:w="11900" w:h="16840"/>
          <w:pgMar w:top="180" w:right="120" w:bottom="280" w:left="140" w:header="360" w:footer="360" w:gutter="0"/>
          <w:cols w:space="720" w:num="1"/>
        </w:sectPr>
      </w:pPr>
      <w:r>
        <w:rPr>
          <w:rtl w:val="0"/>
        </w:rPr>
        <w:t>immultiply</w:t>
      </w:r>
    </w:p>
    <w:p w14:paraId="000002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6"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Multiply two images or multiply image by constant</w:t>
      </w:r>
    </w:p>
    <w:p w14:paraId="000002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243">
      <w:pPr>
        <w:pStyle w:val="4"/>
        <w:ind w:firstLine="143"/>
      </w:pPr>
      <w:r>
        <w:rPr>
          <w:rtl w:val="0"/>
        </w:rPr>
        <w:t>Syntax</w:t>
      </w:r>
    </w:p>
    <w:p w14:paraId="000002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2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Z = immultiply(X,Y)</w:t>
      </w:r>
    </w:p>
    <w:p w14:paraId="000002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47">
      <w:pPr>
        <w:pStyle w:val="4"/>
        <w:ind w:firstLine="143"/>
      </w:pPr>
      <w:r>
        <w:rPr>
          <w:rtl w:val="0"/>
        </w:rPr>
        <w:t>Description</w:t>
      </w:r>
    </w:p>
    <w:p w14:paraId="000002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2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Z = immultiply(X,Y) multiplies each element in array X by the corresponding element in array Y and returns the product in the corresponding element of the output array Z.</w:t>
      </w:r>
    </w:p>
    <w:p w14:paraId="000002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If X and Y are real numeric arrays with the same size and class, then Z has the same size and class as X. If X is a numeric array and Y is a scalar double, then Z has the same size and class as X. If X is logical and Y is numeric, then Z has the same size and class as Y. If X is numeric and Y is logical, then Z has the same size and class as X.</w:t>
      </w:r>
    </w:p>
    <w:p w14:paraId="000002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8"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immultiply computes each element of Z individually in double-precision floating point. If X is an integer array, then elements of Z exceeding the range of the integer type are truncated, and fractional values are rounded. If X and Y are numeric arrays of the same size and class, you can use the expression X.*Y instead of immultiply.</w:t>
      </w:r>
    </w:p>
    <w:p w14:paraId="000002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24D">
      <w:pPr>
        <w:pStyle w:val="4"/>
        <w:ind w:firstLine="143"/>
      </w:pPr>
      <w:r>
        <w:rPr>
          <w:rtl w:val="0"/>
        </w:rPr>
        <w:t>Example</w:t>
      </w:r>
    </w:p>
    <w:p w14:paraId="000002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2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%Scale an image by a constant factor:</w:t>
      </w:r>
    </w:p>
    <w:p w14:paraId="000002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9398"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I = imread('moon.tif'); J = immultiply(I,0.5);</w:t>
      </w:r>
    </w:p>
    <w:p w14:paraId="000002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9074"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subplot(1,2,1), imshow(I) subplot(1,2,2), imshow(J)</w:t>
      </w:r>
    </w:p>
    <w:p w14:paraId="000002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253">
      <w:pPr>
        <w:pStyle w:val="4"/>
        <w:ind w:firstLine="143"/>
      </w:pPr>
      <w:r>
        <w:rPr>
          <w:rtl w:val="0"/>
        </w:rPr>
        <w:t>imdivide</w:t>
      </w:r>
    </w:p>
    <w:p w14:paraId="000002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2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Divide one image into another or divide image by constant</w:t>
      </w:r>
    </w:p>
    <w:p w14:paraId="000002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57">
      <w:pPr>
        <w:pStyle w:val="4"/>
        <w:spacing w:before="1"/>
        <w:ind w:firstLine="143"/>
      </w:pPr>
      <w:r>
        <w:rPr>
          <w:rtl w:val="0"/>
        </w:rPr>
        <w:t>Syntax</w:t>
      </w:r>
    </w:p>
    <w:p w14:paraId="000002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2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Z = imdivide(X,Y)</w:t>
      </w:r>
    </w:p>
    <w:p w14:paraId="000002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5B">
      <w:pPr>
        <w:pStyle w:val="4"/>
        <w:ind w:firstLine="143"/>
      </w:pPr>
      <w:r>
        <w:rPr>
          <w:rtl w:val="0"/>
        </w:rPr>
        <w:t>Description</w:t>
      </w:r>
    </w:p>
    <w:p w14:paraId="000002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2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16"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Z = imdivide(X,Y) divides each element in the array X by the corresponding element in array Y and returns the result in the corresponding element of the output array Z. X and Y are real, nonsparse numeric arrays with the same size and class, or Y can be a scalar double. Z has the same size and class as X and Y, unless X is logical, in which case Z is double. If X is an integer array, elements in the output that exceed the range of integer type are truncated, and fractional values are rounded. If X and Y are numeric arrays of the same size and class, you can use the expression X./Y instead of imdivide.</w:t>
      </w:r>
    </w:p>
    <w:p w14:paraId="000002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25F">
      <w:pPr>
        <w:pStyle w:val="4"/>
        <w:ind w:firstLine="143"/>
      </w:pPr>
      <w:r>
        <w:rPr>
          <w:rtl w:val="0"/>
        </w:rPr>
        <w:t>Example</w:t>
      </w:r>
    </w:p>
    <w:p w14:paraId="000002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2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275"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%Divide two uint8 arrays. Note that fractional values greater than or equal to 0.5 are rounded up to the nearest integer. X = uint8([ 255 10 75; 44 225 100]);</w:t>
      </w:r>
    </w:p>
    <w:p w14:paraId="000002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Y = uint8([ 50 20 50; 50 50 50 ]);</w:t>
      </w:r>
    </w:p>
    <w:p w14:paraId="000002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9847"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Z = imdivide(X,Y) Z =</w:t>
      </w:r>
    </w:p>
    <w:p w14:paraId="000002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7"/>
          <w:tab w:val="left" w:pos="1112"/>
        </w:tabs>
        <w:spacing w:before="1" w:after="0" w:line="257" w:lineRule="auto"/>
        <w:ind w:left="385"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5</w:t>
      </w:r>
      <w:r>
        <w:rPr>
          <w:rFonts w:ascii="Cambria" w:hAnsi="Cambria" w:eastAsia="Cambria" w:cs="Cambria"/>
          <w:b w:val="0"/>
          <w:i w:val="0"/>
          <w:smallCaps w:val="0"/>
          <w:strike w:val="0"/>
          <w:color w:val="000000"/>
          <w:sz w:val="22"/>
          <w:szCs w:val="22"/>
          <w:u w:val="none"/>
          <w:shd w:val="clear" w:fill="auto"/>
          <w:vertAlign w:val="baseline"/>
          <w:rtl w:val="0"/>
        </w:rPr>
        <w:tab/>
      </w:r>
      <w:r>
        <w:rPr>
          <w:rFonts w:ascii="Cambria" w:hAnsi="Cambria" w:eastAsia="Cambria" w:cs="Cambria"/>
          <w:b w:val="0"/>
          <w:i w:val="0"/>
          <w:smallCaps w:val="0"/>
          <w:strike w:val="0"/>
          <w:color w:val="000000"/>
          <w:sz w:val="22"/>
          <w:szCs w:val="22"/>
          <w:u w:val="none"/>
          <w:shd w:val="clear" w:fill="auto"/>
          <w:vertAlign w:val="baseline"/>
          <w:rtl w:val="0"/>
        </w:rPr>
        <w:t>1</w:t>
      </w:r>
      <w:r>
        <w:rPr>
          <w:rFonts w:ascii="Cambria" w:hAnsi="Cambria" w:eastAsia="Cambria" w:cs="Cambria"/>
          <w:b w:val="0"/>
          <w:i w:val="0"/>
          <w:smallCaps w:val="0"/>
          <w:strike w:val="0"/>
          <w:color w:val="000000"/>
          <w:sz w:val="22"/>
          <w:szCs w:val="22"/>
          <w:u w:val="none"/>
          <w:shd w:val="clear" w:fill="auto"/>
          <w:vertAlign w:val="baseline"/>
          <w:rtl w:val="0"/>
        </w:rPr>
        <w:tab/>
      </w:r>
      <w:r>
        <w:rPr>
          <w:rFonts w:ascii="Cambria" w:hAnsi="Cambria" w:eastAsia="Cambria" w:cs="Cambria"/>
          <w:b w:val="0"/>
          <w:i w:val="0"/>
          <w:smallCaps w:val="0"/>
          <w:strike w:val="0"/>
          <w:color w:val="000000"/>
          <w:sz w:val="22"/>
          <w:szCs w:val="22"/>
          <w:u w:val="none"/>
          <w:shd w:val="clear" w:fill="auto"/>
          <w:vertAlign w:val="baseline"/>
          <w:rtl w:val="0"/>
        </w:rPr>
        <w:t>2</w:t>
      </w:r>
    </w:p>
    <w:p w14:paraId="000002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7"/>
          <w:tab w:val="left" w:pos="1112"/>
        </w:tabs>
        <w:spacing w:before="0" w:after="0" w:line="257" w:lineRule="auto"/>
        <w:ind w:left="385"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1</w:t>
      </w:r>
      <w:r>
        <w:rPr>
          <w:rFonts w:ascii="Cambria" w:hAnsi="Cambria" w:eastAsia="Cambria" w:cs="Cambria"/>
          <w:b w:val="0"/>
          <w:i w:val="0"/>
          <w:smallCaps w:val="0"/>
          <w:strike w:val="0"/>
          <w:color w:val="000000"/>
          <w:sz w:val="22"/>
          <w:szCs w:val="22"/>
          <w:u w:val="none"/>
          <w:shd w:val="clear" w:fill="auto"/>
          <w:vertAlign w:val="baseline"/>
          <w:rtl w:val="0"/>
        </w:rPr>
        <w:tab/>
      </w:r>
      <w:r>
        <w:rPr>
          <w:rFonts w:ascii="Cambria" w:hAnsi="Cambria" w:eastAsia="Cambria" w:cs="Cambria"/>
          <w:b w:val="0"/>
          <w:i w:val="0"/>
          <w:smallCaps w:val="0"/>
          <w:strike w:val="0"/>
          <w:color w:val="000000"/>
          <w:sz w:val="22"/>
          <w:szCs w:val="22"/>
          <w:u w:val="none"/>
          <w:shd w:val="clear" w:fill="auto"/>
          <w:vertAlign w:val="baseline"/>
          <w:rtl w:val="0"/>
        </w:rPr>
        <w:t>5</w:t>
      </w:r>
      <w:r>
        <w:rPr>
          <w:rFonts w:ascii="Cambria" w:hAnsi="Cambria" w:eastAsia="Cambria" w:cs="Cambria"/>
          <w:b w:val="0"/>
          <w:i w:val="0"/>
          <w:smallCaps w:val="0"/>
          <w:strike w:val="0"/>
          <w:color w:val="000000"/>
          <w:sz w:val="22"/>
          <w:szCs w:val="22"/>
          <w:u w:val="none"/>
          <w:shd w:val="clear" w:fill="auto"/>
          <w:vertAlign w:val="baseline"/>
          <w:rtl w:val="0"/>
        </w:rPr>
        <w:tab/>
      </w:r>
      <w:r>
        <w:rPr>
          <w:rFonts w:ascii="Cambria" w:hAnsi="Cambria" w:eastAsia="Cambria" w:cs="Cambria"/>
          <w:b w:val="0"/>
          <w:i w:val="0"/>
          <w:smallCaps w:val="0"/>
          <w:strike w:val="0"/>
          <w:color w:val="000000"/>
          <w:sz w:val="22"/>
          <w:szCs w:val="22"/>
          <w:u w:val="none"/>
          <w:shd w:val="clear" w:fill="auto"/>
          <w:vertAlign w:val="baseline"/>
          <w:rtl w:val="0"/>
        </w:rPr>
        <w:t>2</w:t>
      </w:r>
    </w:p>
    <w:p w14:paraId="000002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5885"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%Estimate and divide out the background of the rice image. I = imread('rice.png');</w:t>
      </w:r>
    </w:p>
    <w:p w14:paraId="09A499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7698" w:firstLine="0"/>
        <w:jc w:val="left"/>
        <w:rPr>
          <w:rFonts w:ascii="Cambria" w:hAnsi="Cambria" w:eastAsia="Cambria" w:cs="Cambria"/>
          <w:b w:val="0"/>
          <w:i w:val="0"/>
          <w:smallCaps w:val="0"/>
          <w:strike w:val="0"/>
          <w:color w:val="000000"/>
          <w:sz w:val="22"/>
          <w:szCs w:val="22"/>
          <w:u w:val="none"/>
          <w:shd w:val="clear" w:fill="auto"/>
          <w:vertAlign w:val="baseline"/>
        </w:rPr>
        <w:sectPr>
          <w:pgSz w:w="11900" w:h="16840"/>
          <w:pgMar w:top="180" w:right="120" w:bottom="280" w:left="140" w:header="360" w:footer="360" w:gutter="0"/>
          <w:cols w:space="720" w:num="1"/>
        </w:sectPr>
      </w:pPr>
      <w:r>
        <w:rPr>
          <w:rFonts w:ascii="Cambria" w:hAnsi="Cambria" w:eastAsia="Cambria" w:cs="Cambria"/>
          <w:b w:val="0"/>
          <w:i w:val="0"/>
          <w:smallCaps w:val="0"/>
          <w:strike w:val="0"/>
          <w:color w:val="000000"/>
          <w:sz w:val="22"/>
          <w:szCs w:val="22"/>
          <w:u w:val="none"/>
          <w:shd w:val="clear" w:fill="auto"/>
          <w:vertAlign w:val="baseline"/>
          <w:rtl w:val="0"/>
        </w:rPr>
        <w:t>background = imopen(I,strel('disk',15)); Ip = imdivide(I,background); imshow(Ip,[])</w:t>
      </w:r>
    </w:p>
    <w:p w14:paraId="00000269">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633"/>
        </w:tabs>
        <w:spacing w:before="87" w:after="0" w:line="240" w:lineRule="auto"/>
        <w:ind w:left="143" w:right="10033" w:firstLine="0"/>
        <w:jc w:val="left"/>
        <w:rPr>
          <w:i w:val="0"/>
          <w:smallCaps w:val="0"/>
          <w:strike w:val="0"/>
          <w:color w:val="000000"/>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 xml:space="preserve">Program </w:t>
      </w:r>
      <w:r>
        <w:rPr>
          <w:rFonts w:ascii="Courier New" w:hAnsi="Courier New" w:eastAsia="Courier New" w:cs="Courier New"/>
          <w:b w:val="0"/>
          <w:i w:val="0"/>
          <w:smallCaps w:val="0"/>
          <w:strike w:val="0"/>
          <w:color w:val="000000"/>
          <w:sz w:val="20"/>
          <w:szCs w:val="20"/>
          <w:u w:val="none"/>
          <w:shd w:val="clear" w:fill="auto"/>
          <w:vertAlign w:val="baseline"/>
          <w:rtl w:val="0"/>
        </w:rPr>
        <w:t xml:space="preserve">close </w:t>
      </w:r>
      <w:r>
        <w:rPr>
          <w:rFonts w:ascii="Courier New" w:hAnsi="Courier New" w:eastAsia="Courier New" w:cs="Courier New"/>
          <w:b w:val="0"/>
          <w:i w:val="0"/>
          <w:smallCaps w:val="0"/>
          <w:strike w:val="0"/>
          <w:color w:val="A708F5"/>
          <w:sz w:val="20"/>
          <w:szCs w:val="20"/>
          <w:u w:val="none"/>
          <w:shd w:val="clear" w:fill="auto"/>
          <w:vertAlign w:val="baseline"/>
          <w:rtl w:val="0"/>
        </w:rPr>
        <w:t>all</w:t>
      </w:r>
      <w:r>
        <w:rPr>
          <w:rFonts w:ascii="Courier New" w:hAnsi="Courier New" w:eastAsia="Courier New" w:cs="Courier New"/>
          <w:b w:val="0"/>
          <w:i w:val="0"/>
          <w:smallCaps w:val="0"/>
          <w:strike w:val="0"/>
          <w:color w:val="000000"/>
          <w:sz w:val="20"/>
          <w:szCs w:val="20"/>
          <w:u w:val="none"/>
          <w:shd w:val="clear" w:fill="auto"/>
          <w:vertAlign w:val="baseline"/>
          <w:rtl w:val="0"/>
        </w:rPr>
        <w:t>; clear;</w:t>
      </w:r>
    </w:p>
    <w:p w14:paraId="0000026A">
      <w:pPr>
        <w:spacing w:before="0"/>
        <w:ind w:left="143" w:right="6554" w:firstLine="0"/>
        <w:jc w:val="left"/>
        <w:rPr>
          <w:rFonts w:ascii="Courier New" w:hAnsi="Courier New" w:eastAsia="Courier New" w:cs="Courier New"/>
          <w:sz w:val="20"/>
          <w:szCs w:val="20"/>
        </w:rPr>
      </w:pPr>
      <w:r>
        <w:rPr>
          <w:rFonts w:ascii="Courier New" w:hAnsi="Courier New" w:eastAsia="Courier New" w:cs="Courier New"/>
          <w:sz w:val="20"/>
          <w:szCs w:val="20"/>
          <w:rtl w:val="0"/>
        </w:rPr>
        <w:t>I = imread(</w:t>
      </w:r>
      <w:r>
        <w:rPr>
          <w:rFonts w:ascii="Courier New" w:hAnsi="Courier New" w:eastAsia="Courier New" w:cs="Courier New"/>
          <w:color w:val="A708F5"/>
          <w:sz w:val="20"/>
          <w:szCs w:val="20"/>
          <w:rtl w:val="0"/>
        </w:rPr>
        <w:t>'flower (2) (1).jpg'</w:t>
      </w:r>
      <w:r>
        <w:rPr>
          <w:rFonts w:ascii="Courier New" w:hAnsi="Courier New" w:eastAsia="Courier New" w:cs="Courier New"/>
          <w:sz w:val="20"/>
          <w:szCs w:val="20"/>
          <w:rtl w:val="0"/>
        </w:rPr>
        <w:t>); background = imopen(I,strel(</w:t>
      </w:r>
      <w:r>
        <w:rPr>
          <w:rFonts w:ascii="Courier New" w:hAnsi="Courier New" w:eastAsia="Courier New" w:cs="Courier New"/>
          <w:color w:val="A708F5"/>
          <w:sz w:val="20"/>
          <w:szCs w:val="20"/>
          <w:rtl w:val="0"/>
        </w:rPr>
        <w:t>'disk'</w:t>
      </w:r>
      <w:r>
        <w:rPr>
          <w:rFonts w:ascii="Courier New" w:hAnsi="Courier New" w:eastAsia="Courier New" w:cs="Courier New"/>
          <w:sz w:val="20"/>
          <w:szCs w:val="20"/>
          <w:rtl w:val="0"/>
        </w:rPr>
        <w:t>,15)); Ip = imsubtract(I,background); imshow(Ip,[]), title(</w:t>
      </w:r>
      <w:r>
        <w:rPr>
          <w:rFonts w:ascii="Courier New" w:hAnsi="Courier New" w:eastAsia="Courier New" w:cs="Courier New"/>
          <w:color w:val="A708F5"/>
          <w:sz w:val="20"/>
          <w:szCs w:val="20"/>
          <w:rtl w:val="0"/>
        </w:rPr>
        <w:t>'Difference Image'</w:t>
      </w:r>
      <w:r>
        <w:rPr>
          <w:rFonts w:ascii="Courier New" w:hAnsi="Courier New" w:eastAsia="Courier New" w:cs="Courier New"/>
          <w:sz w:val="20"/>
          <w:szCs w:val="20"/>
          <w:rtl w:val="0"/>
        </w:rPr>
        <w:t>);</w:t>
      </w:r>
    </w:p>
    <w:p w14:paraId="0000026B">
      <w:pPr>
        <w:spacing w:before="0" w:line="226" w:lineRule="auto"/>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Iq = imsubtract(I,50); figure</w:t>
      </w:r>
    </w:p>
    <w:p w14:paraId="0000026C">
      <w:pPr>
        <w:spacing w:before="0"/>
        <w:ind w:left="143" w:right="3595" w:firstLine="0"/>
        <w:jc w:val="left"/>
        <w:rPr>
          <w:rFonts w:ascii="Courier New" w:hAnsi="Courier New" w:eastAsia="Courier New" w:cs="Courier New"/>
          <w:sz w:val="20"/>
          <w:szCs w:val="20"/>
        </w:rPr>
      </w:pPr>
      <w:r>
        <w:rPr>
          <w:rFonts w:ascii="Courier New" w:hAnsi="Courier New" w:eastAsia="Courier New" w:cs="Courier New"/>
          <w:sz w:val="20"/>
          <w:szCs w:val="20"/>
          <w:rtl w:val="0"/>
        </w:rPr>
        <w:t>subplot(1,2,1), imshow(I), title(</w:t>
      </w:r>
      <w:r>
        <w:rPr>
          <w:rFonts w:ascii="Courier New" w:hAnsi="Courier New" w:eastAsia="Courier New" w:cs="Courier New"/>
          <w:color w:val="A708F5"/>
          <w:sz w:val="20"/>
          <w:szCs w:val="20"/>
          <w:rtl w:val="0"/>
        </w:rPr>
        <w:t>'Original Image'</w:t>
      </w:r>
      <w:r>
        <w:rPr>
          <w:rFonts w:ascii="Courier New" w:hAnsi="Courier New" w:eastAsia="Courier New" w:cs="Courier New"/>
          <w:sz w:val="20"/>
          <w:szCs w:val="20"/>
          <w:rtl w:val="0"/>
        </w:rPr>
        <w:t>); subplot(1,2,2), imshow(Iq), title(</w:t>
      </w:r>
      <w:r>
        <w:rPr>
          <w:rFonts w:ascii="Courier New" w:hAnsi="Courier New" w:eastAsia="Courier New" w:cs="Courier New"/>
          <w:color w:val="A708F5"/>
          <w:sz w:val="20"/>
          <w:szCs w:val="20"/>
          <w:rtl w:val="0"/>
        </w:rPr>
        <w:t>'Subtracted Image'</w:t>
      </w:r>
      <w:r>
        <w:rPr>
          <w:rFonts w:ascii="Courier New" w:hAnsi="Courier New" w:eastAsia="Courier New" w:cs="Courier New"/>
          <w:sz w:val="20"/>
          <w:szCs w:val="20"/>
          <w:rtl w:val="0"/>
        </w:rPr>
        <w:t>);</w:t>
      </w:r>
    </w:p>
    <w:p w14:paraId="000002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ourier New" w:hAnsi="Courier New" w:eastAsia="Courier New" w:cs="Courier New"/>
          <w:b w:val="0"/>
          <w:i w:val="0"/>
          <w:smallCaps w:val="0"/>
          <w:strike w:val="0"/>
          <w:color w:val="000000"/>
          <w:sz w:val="21"/>
          <w:szCs w:val="21"/>
          <w:u w:val="none"/>
          <w:shd w:val="clear" w:fill="auto"/>
          <w:vertAlign w:val="baseline"/>
        </w:rPr>
      </w:pPr>
    </w:p>
    <w:p w14:paraId="0000026E">
      <w:pPr>
        <w:pStyle w:val="3"/>
        <w:ind w:firstLine="143"/>
      </w:pPr>
      <w:r>
        <w:rPr>
          <w:rtl w:val="0"/>
        </w:rPr>
        <w:t>Output:</w:t>
      </w:r>
    </w:p>
    <w:p w14:paraId="000002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r>
        <w:drawing>
          <wp:anchor distT="0" distB="0" distL="0" distR="0" simplePos="0" relativeHeight="251659264" behindDoc="0" locked="0" layoutInCell="1" allowOverlap="1">
            <wp:simplePos x="0" y="0"/>
            <wp:positionH relativeFrom="column">
              <wp:posOffset>680085</wp:posOffset>
            </wp:positionH>
            <wp:positionV relativeFrom="paragraph">
              <wp:posOffset>197485</wp:posOffset>
            </wp:positionV>
            <wp:extent cx="3536315" cy="1501775"/>
            <wp:effectExtent l="0" t="0" r="0" b="0"/>
            <wp:wrapTopAndBottom/>
            <wp:docPr id="3" name="image12.jpg"/>
            <wp:cNvGraphicFramePr/>
            <a:graphic xmlns:a="http://schemas.openxmlformats.org/drawingml/2006/main">
              <a:graphicData uri="http://schemas.openxmlformats.org/drawingml/2006/picture">
                <pic:pic xmlns:pic="http://schemas.openxmlformats.org/drawingml/2006/picture">
                  <pic:nvPicPr>
                    <pic:cNvPr id="3" name="image12.jpg"/>
                    <pic:cNvPicPr preferRelativeResize="0"/>
                  </pic:nvPicPr>
                  <pic:blipFill>
                    <a:blip r:embed="rId15"/>
                    <a:srcRect/>
                    <a:stretch>
                      <a:fillRect/>
                    </a:stretch>
                  </pic:blipFill>
                  <pic:spPr>
                    <a:xfrm>
                      <a:off x="0" y="0"/>
                      <a:ext cx="3536445" cy="1501902"/>
                    </a:xfrm>
                    <a:prstGeom prst="rect">
                      <a:avLst/>
                    </a:prstGeom>
                  </pic:spPr>
                </pic:pic>
              </a:graphicData>
            </a:graphic>
          </wp:anchor>
        </w:drawing>
      </w:r>
    </w:p>
    <w:p w14:paraId="000002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73">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581"/>
        </w:tabs>
        <w:spacing w:before="245" w:after="0" w:line="240" w:lineRule="auto"/>
        <w:ind w:left="580" w:right="0" w:hanging="438"/>
        <w:jc w:val="left"/>
        <w:rPr>
          <w:i w:val="0"/>
          <w:smallCaps w:val="0"/>
          <w:strike w:val="0"/>
          <w:color w:val="000000"/>
          <w:u w:val="none"/>
          <w:shd w:val="clear" w:fill="auto"/>
          <w:vertAlign w:val="baseline"/>
        </w:rPr>
      </w:pPr>
      <w:r>
        <w:rPr>
          <w:rFonts w:ascii="Cambria" w:hAnsi="Cambria" w:eastAsia="Cambria" w:cs="Cambria"/>
          <w:b/>
          <w:i w:val="0"/>
          <w:smallCaps w:val="0"/>
          <w:strike w:val="0"/>
          <w:color w:val="000000"/>
          <w:sz w:val="24"/>
          <w:szCs w:val="24"/>
          <w:u w:val="none"/>
          <w:shd w:val="clear" w:fill="auto"/>
          <w:vertAlign w:val="baseline"/>
          <w:rtl w:val="0"/>
        </w:rPr>
        <w:t>Program:</w:t>
      </w:r>
    </w:p>
    <w:p w14:paraId="000002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275">
      <w:pPr>
        <w:spacing w:before="0"/>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clc;</w:t>
      </w:r>
    </w:p>
    <w:p w14:paraId="00000276">
      <w:pPr>
        <w:spacing w:before="1"/>
        <w:ind w:left="143" w:right="10292" w:firstLine="0"/>
        <w:jc w:val="left"/>
        <w:rPr>
          <w:rFonts w:ascii="Courier New" w:hAnsi="Courier New" w:eastAsia="Courier New" w:cs="Courier New"/>
          <w:sz w:val="20"/>
          <w:szCs w:val="20"/>
        </w:rPr>
      </w:pPr>
      <w:r>
        <w:rPr>
          <w:rFonts w:ascii="Courier New" w:hAnsi="Courier New" w:eastAsia="Courier New" w:cs="Courier New"/>
          <w:sz w:val="20"/>
          <w:szCs w:val="20"/>
          <w:rtl w:val="0"/>
        </w:rPr>
        <w:t xml:space="preserve">close </w:t>
      </w:r>
      <w:r>
        <w:rPr>
          <w:rFonts w:ascii="Courier New" w:hAnsi="Courier New" w:eastAsia="Courier New" w:cs="Courier New"/>
          <w:color w:val="A708F5"/>
          <w:sz w:val="20"/>
          <w:szCs w:val="20"/>
          <w:rtl w:val="0"/>
        </w:rPr>
        <w:t>all</w:t>
      </w:r>
      <w:r>
        <w:rPr>
          <w:rFonts w:ascii="Courier New" w:hAnsi="Courier New" w:eastAsia="Courier New" w:cs="Courier New"/>
          <w:sz w:val="20"/>
          <w:szCs w:val="20"/>
          <w:rtl w:val="0"/>
        </w:rPr>
        <w:t xml:space="preserve">; clear </w:t>
      </w:r>
      <w:r>
        <w:rPr>
          <w:rFonts w:ascii="Courier New" w:hAnsi="Courier New" w:eastAsia="Courier New" w:cs="Courier New"/>
          <w:color w:val="A708F5"/>
          <w:sz w:val="20"/>
          <w:szCs w:val="20"/>
          <w:rtl w:val="0"/>
        </w:rPr>
        <w:t>all</w:t>
      </w:r>
      <w:r>
        <w:rPr>
          <w:rFonts w:ascii="Courier New" w:hAnsi="Courier New" w:eastAsia="Courier New" w:cs="Courier New"/>
          <w:sz w:val="20"/>
          <w:szCs w:val="20"/>
          <w:rtl w:val="0"/>
        </w:rPr>
        <w:t>;</w:t>
      </w:r>
    </w:p>
    <w:p w14:paraId="00000277">
      <w:pPr>
        <w:spacing w:before="1"/>
        <w:ind w:left="143" w:right="7533" w:firstLine="0"/>
        <w:jc w:val="left"/>
        <w:rPr>
          <w:rFonts w:ascii="Courier New" w:hAnsi="Courier New" w:eastAsia="Courier New" w:cs="Courier New"/>
          <w:sz w:val="20"/>
          <w:szCs w:val="20"/>
        </w:rPr>
      </w:pPr>
      <w:r>
        <w:rPr>
          <w:rFonts w:ascii="Courier New" w:hAnsi="Courier New" w:eastAsia="Courier New" w:cs="Courier New"/>
          <w:sz w:val="20"/>
          <w:szCs w:val="20"/>
          <w:rtl w:val="0"/>
        </w:rPr>
        <w:t>I = imread(</w:t>
      </w:r>
      <w:r>
        <w:rPr>
          <w:rFonts w:ascii="Courier New" w:hAnsi="Courier New" w:eastAsia="Courier New" w:cs="Courier New"/>
          <w:color w:val="A708F5"/>
          <w:sz w:val="20"/>
          <w:szCs w:val="20"/>
          <w:rtl w:val="0"/>
        </w:rPr>
        <w:t>'flower (2) (1).jpg'</w:t>
      </w:r>
      <w:r>
        <w:rPr>
          <w:rFonts w:ascii="Courier New" w:hAnsi="Courier New" w:eastAsia="Courier New" w:cs="Courier New"/>
          <w:sz w:val="20"/>
          <w:szCs w:val="20"/>
          <w:rtl w:val="0"/>
        </w:rPr>
        <w:t>); I16 = uint16(I);</w:t>
      </w:r>
    </w:p>
    <w:p w14:paraId="00000278">
      <w:pPr>
        <w:spacing w:before="0" w:line="225" w:lineRule="auto"/>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J = immultiply(I16,I16);</w:t>
      </w:r>
    </w:p>
    <w:p w14:paraId="00000279">
      <w:pPr>
        <w:spacing w:before="1"/>
        <w:ind w:left="143" w:right="3595" w:firstLine="0"/>
        <w:jc w:val="left"/>
        <w:rPr>
          <w:rFonts w:ascii="Courier New" w:hAnsi="Courier New" w:eastAsia="Courier New" w:cs="Courier New"/>
          <w:sz w:val="20"/>
          <w:szCs w:val="20"/>
        </w:rPr>
      </w:pPr>
      <w:r>
        <w:rPr>
          <w:rFonts w:ascii="Courier New" w:hAnsi="Courier New" w:eastAsia="Courier New" w:cs="Courier New"/>
          <w:sz w:val="20"/>
          <w:szCs w:val="20"/>
          <w:rtl w:val="0"/>
        </w:rPr>
        <w:t>subplot(1,2,1), imshow(I), title(</w:t>
      </w:r>
      <w:r>
        <w:rPr>
          <w:rFonts w:ascii="Courier New" w:hAnsi="Courier New" w:eastAsia="Courier New" w:cs="Courier New"/>
          <w:color w:val="A708F5"/>
          <w:sz w:val="20"/>
          <w:szCs w:val="20"/>
          <w:rtl w:val="0"/>
        </w:rPr>
        <w:t>'Original Image'</w:t>
      </w:r>
      <w:r>
        <w:rPr>
          <w:rFonts w:ascii="Courier New" w:hAnsi="Courier New" w:eastAsia="Courier New" w:cs="Courier New"/>
          <w:sz w:val="20"/>
          <w:szCs w:val="20"/>
          <w:rtl w:val="0"/>
        </w:rPr>
        <w:t>); subplot(1,2,2), imshow(J), title(</w:t>
      </w:r>
      <w:r>
        <w:rPr>
          <w:rFonts w:ascii="Courier New" w:hAnsi="Courier New" w:eastAsia="Courier New" w:cs="Courier New"/>
          <w:color w:val="A708F5"/>
          <w:sz w:val="20"/>
          <w:szCs w:val="20"/>
          <w:rtl w:val="0"/>
        </w:rPr>
        <w:t>'Multiplied Image'</w:t>
      </w:r>
      <w:r>
        <w:rPr>
          <w:rFonts w:ascii="Courier New" w:hAnsi="Courier New" w:eastAsia="Courier New" w:cs="Courier New"/>
          <w:sz w:val="20"/>
          <w:szCs w:val="20"/>
          <w:rtl w:val="0"/>
        </w:rPr>
        <w:t>);</w:t>
      </w:r>
    </w:p>
    <w:p w14:paraId="000002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ourier New" w:hAnsi="Courier New" w:eastAsia="Courier New" w:cs="Courier New"/>
          <w:b w:val="0"/>
          <w:i w:val="0"/>
          <w:smallCaps w:val="0"/>
          <w:strike w:val="0"/>
          <w:color w:val="000000"/>
          <w:sz w:val="23"/>
          <w:szCs w:val="23"/>
          <w:u w:val="none"/>
          <w:shd w:val="clear" w:fill="auto"/>
          <w:vertAlign w:val="baseline"/>
        </w:rPr>
      </w:pPr>
    </w:p>
    <w:p w14:paraId="0000027B">
      <w:pPr>
        <w:pStyle w:val="3"/>
        <w:ind w:firstLine="143"/>
      </w:pPr>
      <w:r>
        <w:rPr>
          <w:rtl w:val="0"/>
        </w:rPr>
        <w:t>Output:</w:t>
      </w:r>
    </w:p>
    <w:p w14:paraId="000002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7A6A7E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8"/>
          <w:szCs w:val="28"/>
          <w:u w:val="none"/>
          <w:shd w:val="clear" w:fill="auto"/>
          <w:vertAlign w:val="baseline"/>
        </w:rPr>
        <w:sectPr>
          <w:pgSz w:w="11900" w:h="16840"/>
          <w:pgMar w:top="46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605790</wp:posOffset>
            </wp:positionH>
            <wp:positionV relativeFrom="paragraph">
              <wp:posOffset>240030</wp:posOffset>
            </wp:positionV>
            <wp:extent cx="3263265" cy="1604645"/>
            <wp:effectExtent l="0" t="0" r="0" b="0"/>
            <wp:wrapTopAndBottom/>
            <wp:docPr id="31" name="image23.jpg"/>
            <wp:cNvGraphicFramePr/>
            <a:graphic xmlns:a="http://schemas.openxmlformats.org/drawingml/2006/main">
              <a:graphicData uri="http://schemas.openxmlformats.org/drawingml/2006/picture">
                <pic:pic xmlns:pic="http://schemas.openxmlformats.org/drawingml/2006/picture">
                  <pic:nvPicPr>
                    <pic:cNvPr id="31" name="image23.jpg"/>
                    <pic:cNvPicPr preferRelativeResize="0"/>
                  </pic:nvPicPr>
                  <pic:blipFill>
                    <a:blip r:embed="rId16"/>
                    <a:srcRect/>
                    <a:stretch>
                      <a:fillRect/>
                    </a:stretch>
                  </pic:blipFill>
                  <pic:spPr>
                    <a:xfrm>
                      <a:off x="0" y="0"/>
                      <a:ext cx="3262983" cy="1604772"/>
                    </a:xfrm>
                    <a:prstGeom prst="rect">
                      <a:avLst/>
                    </a:prstGeom>
                  </pic:spPr>
                </pic:pic>
              </a:graphicData>
            </a:graphic>
          </wp:anchor>
        </w:drawing>
      </w:r>
    </w:p>
    <w:p w14:paraId="000002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A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B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B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B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B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B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2B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2BA">
      <w:pPr>
        <w:spacing w:before="0"/>
        <w:ind w:left="143" w:right="0" w:firstLine="0"/>
        <w:jc w:val="left"/>
        <w:rPr>
          <w:b/>
          <w:sz w:val="24"/>
          <w:szCs w:val="24"/>
        </w:rPr>
      </w:pPr>
      <w:r>
        <w:rPr>
          <w:b/>
          <w:sz w:val="24"/>
          <w:szCs w:val="24"/>
          <w:rtl w:val="0"/>
        </w:rPr>
        <w:t>Result:</w:t>
      </w:r>
    </w:p>
    <w:p w14:paraId="000002B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43B34176">
      <w:pPr>
        <w:spacing w:before="0"/>
        <w:ind w:left="143" w:right="0" w:firstLine="0"/>
        <w:jc w:val="left"/>
        <w:rPr>
          <w:sz w:val="24"/>
          <w:szCs w:val="24"/>
        </w:rPr>
        <w:sectPr>
          <w:pgSz w:w="11900" w:h="16840"/>
          <w:pgMar w:top="1580" w:right="120" w:bottom="280" w:left="140" w:header="360" w:footer="360" w:gutter="0"/>
          <w:cols w:space="720" w:num="1"/>
        </w:sectPr>
      </w:pPr>
      <w:r>
        <w:rPr>
          <w:sz w:val="24"/>
          <w:szCs w:val="24"/>
          <w:rtl w:val="0"/>
        </w:rPr>
        <w:t>Thus the arithmetic operations of an image have been implemented using MATLAB.</w:t>
      </w:r>
    </w:p>
    <w:p w14:paraId="000002BD">
      <w:pPr>
        <w:pStyle w:val="3"/>
        <w:tabs>
          <w:tab w:val="left" w:pos="3023"/>
        </w:tabs>
        <w:spacing w:before="83"/>
        <w:ind w:firstLine="143"/>
      </w:pPr>
      <w:r>
        <w:rPr>
          <w:rtl w:val="0"/>
        </w:rPr>
        <w:t>Ex.No:2b</w:t>
      </w:r>
      <w:r>
        <w:rPr>
          <w:rtl w:val="0"/>
        </w:rPr>
        <w:tab/>
      </w:r>
      <w:r>
        <w:rPr>
          <w:rtl w:val="0"/>
        </w:rPr>
        <w:t>IMPLEMENTATION OF LOGICAL OPERATIONS</w:t>
      </w:r>
    </w:p>
    <w:p w14:paraId="000002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i w:val="0"/>
          <w:smallCaps w:val="0"/>
          <w:strike w:val="0"/>
          <w:color w:val="000000"/>
          <w:sz w:val="15"/>
          <w:szCs w:val="15"/>
          <w:u w:val="none"/>
          <w:shd w:val="clear" w:fill="auto"/>
          <w:vertAlign w:val="baseline"/>
        </w:rPr>
      </w:pPr>
    </w:p>
    <w:p w14:paraId="000002BF">
      <w:pPr>
        <w:spacing w:before="100"/>
        <w:ind w:left="196" w:right="0" w:firstLine="0"/>
        <w:jc w:val="left"/>
        <w:rPr>
          <w:b/>
          <w:sz w:val="24"/>
          <w:szCs w:val="24"/>
        </w:rPr>
      </w:pPr>
      <w:r>
        <w:rPr>
          <w:b/>
          <w:sz w:val="24"/>
          <w:szCs w:val="24"/>
          <w:rtl w:val="0"/>
        </w:rPr>
        <w:t>Date:</w:t>
      </w:r>
    </w:p>
    <w:p w14:paraId="000002C0">
      <w:pPr>
        <w:pStyle w:val="4"/>
        <w:spacing w:before="189"/>
        <w:ind w:left="263" w:firstLine="0"/>
      </w:pPr>
      <w:r>
        <w:rPr>
          <w:rtl w:val="0"/>
        </w:rPr>
        <w:t>Aim:</w:t>
      </w:r>
    </w:p>
    <w:p w14:paraId="000002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implement logical operations of an image using Matlab.</w:t>
      </w:r>
    </w:p>
    <w:p w14:paraId="000002C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val="0"/>
          <w:i w:val="0"/>
          <w:smallCaps w:val="0"/>
          <w:strike w:val="0"/>
          <w:color w:val="000000"/>
          <w:sz w:val="14"/>
          <w:szCs w:val="14"/>
          <w:u w:val="none"/>
          <w:shd w:val="clear" w:fill="auto"/>
          <w:vertAlign w:val="baseline"/>
        </w:rPr>
      </w:pPr>
    </w:p>
    <w:p w14:paraId="000002C3">
      <w:pPr>
        <w:pStyle w:val="4"/>
        <w:spacing w:before="101"/>
        <w:ind w:left="263" w:firstLine="0"/>
      </w:pPr>
      <w:r>
        <w:rPr>
          <w:rtl w:val="0"/>
        </w:rPr>
        <w:t>Software Used:</w:t>
      </w:r>
    </w:p>
    <w:p w14:paraId="000002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6"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2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2C6">
      <w:pPr>
        <w:pStyle w:val="3"/>
        <w:spacing w:before="1"/>
        <w:ind w:firstLine="143"/>
      </w:pPr>
      <w:r>
        <w:rPr>
          <w:rtl w:val="0"/>
        </w:rPr>
        <w:t>Theory:</w:t>
      </w:r>
    </w:p>
    <w:p w14:paraId="000002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2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76"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Logical operations apply only to binary images, whereas arithmetic operations apply to multi-valued pixels. Logical operations are basic tools in binary image processing, where they are used for tasks such as masking, feature detection, and shape analysis. Logical operations on entire image are performed pixel by pixel. Because the AND operation of two binary variables is 1 only when both variables are 1, the result at any location in a resulting AND image is 1 only if the corresponding pixels in the two input images are 1. As logical operation involve only one pixel location at a time, they can be done in place, as in the case of arithmetic operations. The XOR (exclusive OR) operation yields a 1 when one or other pixel (but not both) is 1, and it yields a 0 otherwise. The operation is unlike the OR operation, which is 1, when one or the other pixel is 1, or both pixels are 1.</w:t>
      </w:r>
    </w:p>
    <w:p w14:paraId="000002C9">
      <w:pPr>
        <w:spacing w:before="1" w:line="276" w:lineRule="auto"/>
        <w:ind w:left="143" w:right="160" w:firstLine="0"/>
        <w:jc w:val="both"/>
        <w:rPr>
          <w:sz w:val="24"/>
          <w:szCs w:val="24"/>
        </w:rPr>
      </w:pPr>
      <w:r>
        <w:rPr>
          <w:sz w:val="24"/>
          <w:szCs w:val="24"/>
          <w:rtl w:val="0"/>
        </w:rPr>
        <w:t>Logical AND &amp; OR operations are useful for the masking and compositing of images. For example, if we compute the AND of a binary image with some other image, then pixels for which the corresponding value in the binary image is 1 will be preserved, but pixels for which the corresponding binary value is 0 will be set to 0 (erased) . Thus the binary image acts as a mask that removes information from certain parts of the image. On the other hand, if we compute the OR of a binary image with some other image , the pixels for which the corresponding value in the binary image is 0 will be preserved, but pixels for which the corresponding binary value is 1, will be set to 1 (cleared).</w:t>
      </w:r>
    </w:p>
    <w:p w14:paraId="000002C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ambria" w:hAnsi="Cambria" w:eastAsia="Cambria" w:cs="Cambria"/>
          <w:b w:val="0"/>
          <w:i w:val="0"/>
          <w:smallCaps w:val="0"/>
          <w:strike w:val="0"/>
          <w:color w:val="000000"/>
          <w:sz w:val="27"/>
          <w:szCs w:val="27"/>
          <w:u w:val="none"/>
          <w:shd w:val="clear" w:fill="auto"/>
          <w:vertAlign w:val="baseline"/>
        </w:rPr>
      </w:pPr>
    </w:p>
    <w:p w14:paraId="000002CB">
      <w:pPr>
        <w:pStyle w:val="4"/>
        <w:ind w:firstLine="143"/>
        <w:rPr>
          <w:b w:val="0"/>
        </w:rPr>
      </w:pPr>
      <w:r>
        <w:rPr>
          <w:rtl w:val="0"/>
        </w:rPr>
        <w:t>Logical AND</w:t>
      </w:r>
      <w:r>
        <w:rPr>
          <w:b w:val="0"/>
          <w:rtl w:val="0"/>
        </w:rPr>
        <w:t>:</w:t>
      </w:r>
    </w:p>
    <w:p w14:paraId="000002CC">
      <w:pPr>
        <w:spacing w:before="1" w:line="257" w:lineRule="auto"/>
        <w:ind w:left="143" w:right="0" w:firstLine="0"/>
        <w:jc w:val="left"/>
        <w:rPr>
          <w:b/>
          <w:sz w:val="22"/>
          <w:szCs w:val="22"/>
        </w:rPr>
      </w:pPr>
      <w:r>
        <w:rPr>
          <w:b/>
          <w:sz w:val="22"/>
          <w:szCs w:val="22"/>
          <w:rtl w:val="0"/>
        </w:rPr>
        <w:t>Syntax:</w:t>
      </w:r>
    </w:p>
    <w:p w14:paraId="000002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c = a &amp; b;</w:t>
      </w:r>
    </w:p>
    <w:p w14:paraId="000002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Logical And is commonly used for detecting differences in images, highlighting target regions with a binary mask or producing bit-planes through an image.</w:t>
      </w:r>
    </w:p>
    <w:p w14:paraId="000002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val="0"/>
          <w:i w:val="0"/>
          <w:smallCaps w:val="0"/>
          <w:strike w:val="0"/>
          <w:color w:val="000000"/>
          <w:sz w:val="29"/>
          <w:szCs w:val="29"/>
          <w:u w:val="none"/>
          <w:shd w:val="clear" w:fill="auto"/>
          <w:vertAlign w:val="baseline"/>
        </w:rPr>
      </w:pPr>
    </w:p>
    <w:p w14:paraId="000002D0">
      <w:pPr>
        <w:pStyle w:val="4"/>
        <w:ind w:firstLine="143"/>
        <w:rPr>
          <w:b w:val="0"/>
        </w:rPr>
      </w:pPr>
      <w:r>
        <w:rPr>
          <w:rtl w:val="0"/>
        </w:rPr>
        <w:t>Logical OR</w:t>
      </w:r>
      <w:r>
        <w:rPr>
          <w:b w:val="0"/>
          <w:rtl w:val="0"/>
        </w:rPr>
        <w:t>:</w:t>
      </w:r>
    </w:p>
    <w:p w14:paraId="000002D1">
      <w:pPr>
        <w:spacing w:before="1" w:line="257" w:lineRule="auto"/>
        <w:ind w:left="143" w:right="0" w:firstLine="0"/>
        <w:jc w:val="left"/>
        <w:rPr>
          <w:b/>
          <w:sz w:val="22"/>
          <w:szCs w:val="22"/>
        </w:rPr>
      </w:pPr>
      <w:r>
        <w:rPr>
          <w:b/>
          <w:sz w:val="22"/>
          <w:szCs w:val="22"/>
          <w:rtl w:val="0"/>
        </w:rPr>
        <w:t>Syntax:</w:t>
      </w:r>
    </w:p>
    <w:p w14:paraId="000002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C = a | b;</w:t>
      </w:r>
    </w:p>
    <w:p w14:paraId="000002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It is useful for processing binary-valued images (0 or 1) to detect objects which have moved between frames. Binary objects are typically produced through application of thresholding to a grey-scale image.</w:t>
      </w:r>
    </w:p>
    <w:p w14:paraId="000002D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2D5">
      <w:pPr>
        <w:pStyle w:val="4"/>
        <w:spacing w:line="257" w:lineRule="auto"/>
        <w:ind w:firstLine="143"/>
        <w:rPr>
          <w:b w:val="0"/>
        </w:rPr>
      </w:pPr>
      <w:r>
        <w:rPr>
          <w:rtl w:val="0"/>
        </w:rPr>
        <w:t>Logical NOT</w:t>
      </w:r>
      <w:r>
        <w:rPr>
          <w:b w:val="0"/>
          <w:rtl w:val="0"/>
        </w:rPr>
        <w:t>:</w:t>
      </w:r>
    </w:p>
    <w:p w14:paraId="000002D6">
      <w:pPr>
        <w:spacing w:before="0" w:line="257" w:lineRule="auto"/>
        <w:ind w:left="143" w:right="0" w:firstLine="0"/>
        <w:jc w:val="left"/>
        <w:rPr>
          <w:b/>
          <w:sz w:val="22"/>
          <w:szCs w:val="22"/>
        </w:rPr>
      </w:pPr>
      <w:r>
        <w:rPr>
          <w:b/>
          <w:sz w:val="22"/>
          <w:szCs w:val="22"/>
          <w:rtl w:val="0"/>
        </w:rPr>
        <w:t>Syntax:</w:t>
      </w:r>
    </w:p>
    <w:p w14:paraId="000002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B = ~A</w:t>
      </w:r>
    </w:p>
    <w:p w14:paraId="000002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This inverts the image representation. In the simplest case of a binary image, the (black) background pixels become (white) and vice versa.</w:t>
      </w:r>
    </w:p>
    <w:p w14:paraId="000002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30"/>
          <w:szCs w:val="30"/>
          <w:u w:val="none"/>
          <w:shd w:val="clear" w:fill="auto"/>
          <w:vertAlign w:val="baseline"/>
        </w:rPr>
      </w:pPr>
    </w:p>
    <w:p w14:paraId="000002DA">
      <w:pPr>
        <w:pStyle w:val="4"/>
        <w:spacing w:line="257" w:lineRule="auto"/>
        <w:ind w:firstLine="143"/>
        <w:rPr>
          <w:b w:val="0"/>
        </w:rPr>
      </w:pPr>
      <w:r>
        <w:rPr>
          <w:rtl w:val="0"/>
        </w:rPr>
        <w:t>Logical X OR</w:t>
      </w:r>
      <w:r>
        <w:rPr>
          <w:b w:val="0"/>
          <w:rtl w:val="0"/>
        </w:rPr>
        <w:t>:</w:t>
      </w:r>
    </w:p>
    <w:p w14:paraId="000002DB">
      <w:pPr>
        <w:spacing w:before="0" w:line="257" w:lineRule="auto"/>
        <w:ind w:left="143" w:right="0" w:firstLine="0"/>
        <w:jc w:val="left"/>
        <w:rPr>
          <w:b/>
          <w:sz w:val="22"/>
          <w:szCs w:val="22"/>
        </w:rPr>
      </w:pPr>
      <w:r>
        <w:rPr>
          <w:b/>
          <w:sz w:val="22"/>
          <w:szCs w:val="22"/>
          <w:rtl w:val="0"/>
        </w:rPr>
        <w:t>Syntax:</w:t>
      </w:r>
    </w:p>
    <w:p w14:paraId="000002D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C = xor (a,b) ;</w:t>
      </w:r>
    </w:p>
    <w:p w14:paraId="4241BB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sectPr>
          <w:pgSz w:w="11900" w:h="16840"/>
          <w:pgMar w:top="180" w:right="120" w:bottom="280" w:left="140" w:header="360" w:footer="360" w:gutter="0"/>
          <w:cols w:space="720" w:num="1"/>
        </w:sectPr>
      </w:pPr>
      <w:r>
        <w:rPr>
          <w:rFonts w:ascii="Cambria" w:hAnsi="Cambria" w:eastAsia="Cambria" w:cs="Cambria"/>
          <w:b w:val="0"/>
          <w:i w:val="0"/>
          <w:smallCaps w:val="0"/>
          <w:strike w:val="0"/>
          <w:color w:val="000000"/>
          <w:sz w:val="22"/>
          <w:szCs w:val="22"/>
          <w:u w:val="none"/>
          <w:shd w:val="clear" w:fill="auto"/>
          <w:vertAlign w:val="baseline"/>
          <w:rtl w:val="0"/>
        </w:rPr>
        <w:t>It is useful for processing binary-valued images (0 or 1) to detect objects which have moved between frames. Binary objects are typically produced through application of thresholding to a grey-scale image.</w:t>
      </w:r>
    </w:p>
    <w:p w14:paraId="000002DE">
      <w:pPr>
        <w:pStyle w:val="3"/>
        <w:spacing w:before="83"/>
        <w:ind w:firstLine="143"/>
      </w:pPr>
      <w:r>
        <w:rPr>
          <w:rtl w:val="0"/>
        </w:rPr>
        <w:t>Program:- To perform AND operation in an image</w:t>
      </w:r>
    </w:p>
    <w:p w14:paraId="000002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2E0">
      <w:pPr>
        <w:spacing w:before="0"/>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img1 = imread(</w:t>
      </w:r>
      <w:r>
        <w:rPr>
          <w:rFonts w:ascii="Courier New" w:hAnsi="Courier New" w:eastAsia="Courier New" w:cs="Courier New"/>
          <w:b/>
          <w:color w:val="A708F5"/>
          <w:sz w:val="20"/>
          <w:szCs w:val="20"/>
          <w:rtl w:val="0"/>
        </w:rPr>
        <w:t>'giraffee.png'</w:t>
      </w:r>
      <w:r>
        <w:rPr>
          <w:rFonts w:ascii="Courier New" w:hAnsi="Courier New" w:eastAsia="Courier New" w:cs="Courier New"/>
          <w:b/>
          <w:sz w:val="20"/>
          <w:szCs w:val="20"/>
          <w:rtl w:val="0"/>
        </w:rPr>
        <w:t>);</w:t>
      </w:r>
    </w:p>
    <w:p w14:paraId="000002E1">
      <w:pPr>
        <w:spacing w:before="1"/>
        <w:ind w:left="143" w:right="6554"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img2 = imread(</w:t>
      </w:r>
      <w:r>
        <w:rPr>
          <w:rFonts w:ascii="Courier New" w:hAnsi="Courier New" w:eastAsia="Courier New" w:cs="Courier New"/>
          <w:b/>
          <w:color w:val="A708F5"/>
          <w:sz w:val="20"/>
          <w:szCs w:val="20"/>
          <w:rtl w:val="0"/>
        </w:rPr>
        <w:t>'Lightning (1).jpg'</w:t>
      </w:r>
      <w:r>
        <w:rPr>
          <w:rFonts w:ascii="Courier New" w:hAnsi="Courier New" w:eastAsia="Courier New" w:cs="Courier New"/>
          <w:b/>
          <w:sz w:val="20"/>
          <w:szCs w:val="20"/>
          <w:rtl w:val="0"/>
        </w:rPr>
        <w:t>); grayImg1 = im2gray(img1);</w:t>
      </w:r>
    </w:p>
    <w:p w14:paraId="000002E2">
      <w:pPr>
        <w:spacing w:before="1"/>
        <w:ind w:left="143" w:right="7414"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grayImg2 = im2gray(img2); binaryImg1 = imbinarize(grayImg1); binaryImg2 = imbinarize(grayImg2);</w:t>
      </w:r>
    </w:p>
    <w:p w14:paraId="000002E3">
      <w:pPr>
        <w:spacing w:before="0"/>
        <w:ind w:left="143" w:right="4901"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binaryImg2 = imresize(binaryImg2, size(binaryImg1)); resultImage = binaryImg1 &amp; binaryImg2;</w:t>
      </w:r>
    </w:p>
    <w:p w14:paraId="000002E4">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1), imshow(img1), title(</w:t>
      </w:r>
      <w:r>
        <w:rPr>
          <w:rFonts w:ascii="Courier New" w:hAnsi="Courier New" w:eastAsia="Courier New" w:cs="Courier New"/>
          <w:b/>
          <w:color w:val="A708F5"/>
          <w:sz w:val="20"/>
          <w:szCs w:val="20"/>
          <w:rtl w:val="0"/>
        </w:rPr>
        <w:t>'Image 1'</w:t>
      </w:r>
      <w:r>
        <w:rPr>
          <w:rFonts w:ascii="Courier New" w:hAnsi="Courier New" w:eastAsia="Courier New" w:cs="Courier New"/>
          <w:b/>
          <w:sz w:val="20"/>
          <w:szCs w:val="20"/>
          <w:rtl w:val="0"/>
        </w:rPr>
        <w:t>);</w:t>
      </w:r>
    </w:p>
    <w:p w14:paraId="000002E5">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2), imshow(img2), title(</w:t>
      </w:r>
      <w:r>
        <w:rPr>
          <w:rFonts w:ascii="Courier New" w:hAnsi="Courier New" w:eastAsia="Courier New" w:cs="Courier New"/>
          <w:b/>
          <w:color w:val="A708F5"/>
          <w:sz w:val="20"/>
          <w:szCs w:val="20"/>
          <w:rtl w:val="0"/>
        </w:rPr>
        <w:t>'Image 2'</w:t>
      </w:r>
      <w:r>
        <w:rPr>
          <w:rFonts w:ascii="Courier New" w:hAnsi="Courier New" w:eastAsia="Courier New" w:cs="Courier New"/>
          <w:b/>
          <w:sz w:val="20"/>
          <w:szCs w:val="20"/>
          <w:rtl w:val="0"/>
        </w:rPr>
        <w:t>);</w:t>
      </w:r>
    </w:p>
    <w:p w14:paraId="000002E6">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3), imshow(binaryImg1), title(</w:t>
      </w:r>
      <w:r>
        <w:rPr>
          <w:rFonts w:ascii="Courier New" w:hAnsi="Courier New" w:eastAsia="Courier New" w:cs="Courier New"/>
          <w:b/>
          <w:color w:val="A708F5"/>
          <w:sz w:val="20"/>
          <w:szCs w:val="20"/>
          <w:rtl w:val="0"/>
        </w:rPr>
        <w:t>'Binary Image 1'</w:t>
      </w:r>
      <w:r>
        <w:rPr>
          <w:rFonts w:ascii="Courier New" w:hAnsi="Courier New" w:eastAsia="Courier New" w:cs="Courier New"/>
          <w:b/>
          <w:sz w:val="20"/>
          <w:szCs w:val="20"/>
          <w:rtl w:val="0"/>
        </w:rPr>
        <w:t>);</w:t>
      </w:r>
    </w:p>
    <w:p w14:paraId="000002E7">
      <w:pPr>
        <w:spacing w:before="1"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4), imshow(binaryImg2), title(</w:t>
      </w:r>
      <w:r>
        <w:rPr>
          <w:rFonts w:ascii="Courier New" w:hAnsi="Courier New" w:eastAsia="Courier New" w:cs="Courier New"/>
          <w:b/>
          <w:color w:val="A708F5"/>
          <w:sz w:val="20"/>
          <w:szCs w:val="20"/>
          <w:rtl w:val="0"/>
        </w:rPr>
        <w:t>'Binary Image 2'</w:t>
      </w:r>
      <w:r>
        <w:rPr>
          <w:rFonts w:ascii="Courier New" w:hAnsi="Courier New" w:eastAsia="Courier New" w:cs="Courier New"/>
          <w:b/>
          <w:sz w:val="20"/>
          <w:szCs w:val="20"/>
          <w:rtl w:val="0"/>
        </w:rPr>
        <w:t>);</w:t>
      </w:r>
    </w:p>
    <w:p w14:paraId="000002E8">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5), imshow(resultImage), title(</w:t>
      </w:r>
      <w:r>
        <w:rPr>
          <w:rFonts w:ascii="Courier New" w:hAnsi="Courier New" w:eastAsia="Courier New" w:cs="Courier New"/>
          <w:b/>
          <w:color w:val="A708F5"/>
          <w:sz w:val="20"/>
          <w:szCs w:val="20"/>
          <w:rtl w:val="0"/>
        </w:rPr>
        <w:t>'Output Image'</w:t>
      </w:r>
      <w:r>
        <w:rPr>
          <w:rFonts w:ascii="Courier New" w:hAnsi="Courier New" w:eastAsia="Courier New" w:cs="Courier New"/>
          <w:b/>
          <w:sz w:val="20"/>
          <w:szCs w:val="20"/>
          <w:rtl w:val="0"/>
        </w:rPr>
        <w:t>);</w:t>
      </w:r>
    </w:p>
    <w:p w14:paraId="000002E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ourier New" w:hAnsi="Courier New" w:eastAsia="Courier New" w:cs="Courier New"/>
          <w:b/>
          <w:i w:val="0"/>
          <w:smallCaps w:val="0"/>
          <w:strike w:val="0"/>
          <w:color w:val="000000"/>
          <w:sz w:val="19"/>
          <w:szCs w:val="19"/>
          <w:u w:val="none"/>
          <w:shd w:val="clear" w:fill="auto"/>
          <w:vertAlign w:val="baseline"/>
        </w:rPr>
      </w:pPr>
    </w:p>
    <w:p w14:paraId="000002EA">
      <w:pPr>
        <w:pStyle w:val="3"/>
        <w:ind w:firstLine="143"/>
      </w:pPr>
      <w:r>
        <w:rPr>
          <w:rtl w:val="0"/>
        </w:rPr>
        <w:t>Output:</w:t>
      </w:r>
    </w:p>
    <w:p w14:paraId="000002E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51" w:right="0" w:firstLine="0"/>
        <w:jc w:val="left"/>
        <w:rPr>
          <w:rFonts w:ascii="Cambria" w:hAnsi="Cambria" w:eastAsia="Cambria" w:cs="Cambria"/>
          <w:b w:val="0"/>
          <w:i w:val="0"/>
          <w:smallCaps w:val="0"/>
          <w:strike w:val="0"/>
          <w:color w:val="000000"/>
          <w:sz w:val="20"/>
          <w:szCs w:val="20"/>
          <w:u w:val="none"/>
          <w:shd w:val="clear" w:fill="auto"/>
          <w:vertAlign w:val="baseline"/>
        </w:rPr>
      </w:pPr>
      <w:r>
        <w:rPr>
          <w:rFonts w:ascii="Cambria" w:hAnsi="Cambria" w:eastAsia="Cambria" w:cs="Cambria"/>
          <w:b w:val="0"/>
          <w:i w:val="0"/>
          <w:smallCaps w:val="0"/>
          <w:strike w:val="0"/>
          <w:color w:val="000000"/>
          <w:sz w:val="20"/>
          <w:szCs w:val="20"/>
          <w:u w:val="none"/>
          <w:shd w:val="clear" w:fill="auto"/>
          <w:vertAlign w:val="baseline"/>
        </w:rPr>
        <w:drawing>
          <wp:inline distT="0" distB="0" distL="0" distR="0">
            <wp:extent cx="3805555" cy="2080260"/>
            <wp:effectExtent l="0" t="0" r="0" b="0"/>
            <wp:docPr id="29" name="image26.jpg"/>
            <wp:cNvGraphicFramePr/>
            <a:graphic xmlns:a="http://schemas.openxmlformats.org/drawingml/2006/main">
              <a:graphicData uri="http://schemas.openxmlformats.org/drawingml/2006/picture">
                <pic:pic xmlns:pic="http://schemas.openxmlformats.org/drawingml/2006/picture">
                  <pic:nvPicPr>
                    <pic:cNvPr id="29" name="image26.jpg"/>
                    <pic:cNvPicPr preferRelativeResize="0"/>
                  </pic:nvPicPr>
                  <pic:blipFill>
                    <a:blip r:embed="rId17"/>
                    <a:srcRect/>
                    <a:stretch>
                      <a:fillRect/>
                    </a:stretch>
                  </pic:blipFill>
                  <pic:spPr>
                    <a:xfrm>
                      <a:off x="0" y="0"/>
                      <a:ext cx="3806080" cy="2080260"/>
                    </a:xfrm>
                    <a:prstGeom prst="rect">
                      <a:avLst/>
                    </a:prstGeom>
                  </pic:spPr>
                </pic:pic>
              </a:graphicData>
            </a:graphic>
          </wp:inline>
        </w:drawing>
      </w:r>
    </w:p>
    <w:p w14:paraId="000002EC">
      <w:pPr>
        <w:spacing w:before="173"/>
        <w:ind w:left="143" w:right="0" w:firstLine="0"/>
        <w:jc w:val="left"/>
        <w:rPr>
          <w:b/>
          <w:sz w:val="24"/>
          <w:szCs w:val="24"/>
        </w:rPr>
      </w:pPr>
      <w:r>
        <w:rPr>
          <w:b/>
          <w:sz w:val="24"/>
          <w:szCs w:val="24"/>
          <w:rtl w:val="0"/>
        </w:rPr>
        <w:t>Program: - To perform OR operation in an image</w:t>
      </w:r>
    </w:p>
    <w:p w14:paraId="000002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2EE">
      <w:pPr>
        <w:spacing w:before="0"/>
        <w:ind w:left="143" w:right="7892"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img1 = imread(</w:t>
      </w:r>
      <w:r>
        <w:rPr>
          <w:rFonts w:ascii="Courier New" w:hAnsi="Courier New" w:eastAsia="Courier New" w:cs="Courier New"/>
          <w:b/>
          <w:color w:val="A708F5"/>
          <w:sz w:val="20"/>
          <w:szCs w:val="20"/>
          <w:rtl w:val="0"/>
        </w:rPr>
        <w:t>'giraffee.png'</w:t>
      </w:r>
      <w:r>
        <w:rPr>
          <w:rFonts w:ascii="Courier New" w:hAnsi="Courier New" w:eastAsia="Courier New" w:cs="Courier New"/>
          <w:b/>
          <w:sz w:val="20"/>
          <w:szCs w:val="20"/>
          <w:rtl w:val="0"/>
        </w:rPr>
        <w:t>); img2 = imread(</w:t>
      </w:r>
      <w:r>
        <w:rPr>
          <w:rFonts w:ascii="Courier New" w:hAnsi="Courier New" w:eastAsia="Courier New" w:cs="Courier New"/>
          <w:b/>
          <w:color w:val="A708F5"/>
          <w:sz w:val="20"/>
          <w:szCs w:val="20"/>
          <w:rtl w:val="0"/>
        </w:rPr>
        <w:t>'sunset.png'</w:t>
      </w:r>
      <w:r>
        <w:rPr>
          <w:rFonts w:ascii="Courier New" w:hAnsi="Courier New" w:eastAsia="Courier New" w:cs="Courier New"/>
          <w:b/>
          <w:sz w:val="20"/>
          <w:szCs w:val="20"/>
          <w:rtl w:val="0"/>
        </w:rPr>
        <w:t>); grayImg1 = im2gray(img1); grayImg2 = im2gray(img2);</w:t>
      </w:r>
    </w:p>
    <w:p w14:paraId="000002EF">
      <w:pPr>
        <w:spacing w:before="1"/>
        <w:ind w:left="143" w:right="7414"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binaryImg1 = imbinarize(grayImg1); binaryImg2 = imbinarize(grayImg2);</w:t>
      </w:r>
    </w:p>
    <w:p w14:paraId="000002F0">
      <w:pPr>
        <w:spacing w:before="0"/>
        <w:ind w:left="143" w:right="4901"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binaryImg2 = imresize(binaryImg2, size(binaryImg1)); resultImage = binaryImg1 | binaryImg2;</w:t>
      </w:r>
    </w:p>
    <w:p w14:paraId="000002F1">
      <w:pPr>
        <w:spacing w:before="0" w:line="225"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1), imshow(</w:t>
      </w:r>
      <w:r>
        <w:rPr>
          <w:rFonts w:ascii="Courier New" w:hAnsi="Courier New" w:eastAsia="Courier New" w:cs="Courier New"/>
          <w:b/>
          <w:color w:val="A708F5"/>
          <w:sz w:val="20"/>
          <w:szCs w:val="20"/>
          <w:rtl w:val="0"/>
        </w:rPr>
        <w:t>"giraffee.png"</w:t>
      </w:r>
      <w:r>
        <w:rPr>
          <w:rFonts w:ascii="Courier New" w:hAnsi="Courier New" w:eastAsia="Courier New" w:cs="Courier New"/>
          <w:b/>
          <w:sz w:val="20"/>
          <w:szCs w:val="20"/>
          <w:rtl w:val="0"/>
        </w:rPr>
        <w:t>), title(</w:t>
      </w:r>
      <w:r>
        <w:rPr>
          <w:rFonts w:ascii="Courier New" w:hAnsi="Courier New" w:eastAsia="Courier New" w:cs="Courier New"/>
          <w:b/>
          <w:color w:val="A708F5"/>
          <w:sz w:val="20"/>
          <w:szCs w:val="20"/>
          <w:rtl w:val="0"/>
        </w:rPr>
        <w:t>'Image 1'</w:t>
      </w:r>
      <w:r>
        <w:rPr>
          <w:rFonts w:ascii="Courier New" w:hAnsi="Courier New" w:eastAsia="Courier New" w:cs="Courier New"/>
          <w:b/>
          <w:sz w:val="20"/>
          <w:szCs w:val="20"/>
          <w:rtl w:val="0"/>
        </w:rPr>
        <w:t>);</w:t>
      </w:r>
    </w:p>
    <w:p w14:paraId="000002F2">
      <w:pPr>
        <w:spacing w:before="2"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2), imshow(</w:t>
      </w:r>
      <w:r>
        <w:rPr>
          <w:rFonts w:ascii="Courier New" w:hAnsi="Courier New" w:eastAsia="Courier New" w:cs="Courier New"/>
          <w:b/>
          <w:color w:val="A708F5"/>
          <w:sz w:val="20"/>
          <w:szCs w:val="20"/>
          <w:rtl w:val="0"/>
        </w:rPr>
        <w:t>"sunset.png"</w:t>
      </w:r>
      <w:r>
        <w:rPr>
          <w:rFonts w:ascii="Courier New" w:hAnsi="Courier New" w:eastAsia="Courier New" w:cs="Courier New"/>
          <w:b/>
          <w:sz w:val="20"/>
          <w:szCs w:val="20"/>
          <w:rtl w:val="0"/>
        </w:rPr>
        <w:t>), title(</w:t>
      </w:r>
      <w:r>
        <w:rPr>
          <w:rFonts w:ascii="Courier New" w:hAnsi="Courier New" w:eastAsia="Courier New" w:cs="Courier New"/>
          <w:b/>
          <w:color w:val="A708F5"/>
          <w:sz w:val="20"/>
          <w:szCs w:val="20"/>
          <w:rtl w:val="0"/>
        </w:rPr>
        <w:t>'Image 2'</w:t>
      </w:r>
      <w:r>
        <w:rPr>
          <w:rFonts w:ascii="Courier New" w:hAnsi="Courier New" w:eastAsia="Courier New" w:cs="Courier New"/>
          <w:b/>
          <w:sz w:val="20"/>
          <w:szCs w:val="20"/>
          <w:rtl w:val="0"/>
        </w:rPr>
        <w:t>);</w:t>
      </w:r>
    </w:p>
    <w:p w14:paraId="000002F3">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3), imshow(binaryImg1), title(</w:t>
      </w:r>
      <w:r>
        <w:rPr>
          <w:rFonts w:ascii="Courier New" w:hAnsi="Courier New" w:eastAsia="Courier New" w:cs="Courier New"/>
          <w:b/>
          <w:color w:val="A708F5"/>
          <w:sz w:val="20"/>
          <w:szCs w:val="20"/>
          <w:rtl w:val="0"/>
        </w:rPr>
        <w:t>'Binary Image 1'</w:t>
      </w:r>
      <w:r>
        <w:rPr>
          <w:rFonts w:ascii="Courier New" w:hAnsi="Courier New" w:eastAsia="Courier New" w:cs="Courier New"/>
          <w:b/>
          <w:sz w:val="20"/>
          <w:szCs w:val="20"/>
          <w:rtl w:val="0"/>
        </w:rPr>
        <w:t>);</w:t>
      </w:r>
    </w:p>
    <w:p w14:paraId="000002F4">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4), imshow(binaryImg2), title(</w:t>
      </w:r>
      <w:r>
        <w:rPr>
          <w:rFonts w:ascii="Courier New" w:hAnsi="Courier New" w:eastAsia="Courier New" w:cs="Courier New"/>
          <w:b/>
          <w:color w:val="A708F5"/>
          <w:sz w:val="20"/>
          <w:szCs w:val="20"/>
          <w:rtl w:val="0"/>
        </w:rPr>
        <w:t>'Binary Image 2'</w:t>
      </w:r>
      <w:r>
        <w:rPr>
          <w:rFonts w:ascii="Courier New" w:hAnsi="Courier New" w:eastAsia="Courier New" w:cs="Courier New"/>
          <w:b/>
          <w:sz w:val="20"/>
          <w:szCs w:val="20"/>
          <w:rtl w:val="0"/>
        </w:rPr>
        <w:t>);</w:t>
      </w:r>
    </w:p>
    <w:p w14:paraId="000002F5">
      <w:pPr>
        <w:spacing w:before="1"/>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5), imshow(resultImage), title(</w:t>
      </w:r>
      <w:r>
        <w:rPr>
          <w:rFonts w:ascii="Courier New" w:hAnsi="Courier New" w:eastAsia="Courier New" w:cs="Courier New"/>
          <w:b/>
          <w:color w:val="A708F5"/>
          <w:sz w:val="20"/>
          <w:szCs w:val="20"/>
          <w:rtl w:val="0"/>
        </w:rPr>
        <w:t>'Output Image'</w:t>
      </w:r>
      <w:r>
        <w:rPr>
          <w:rFonts w:ascii="Courier New" w:hAnsi="Courier New" w:eastAsia="Courier New" w:cs="Courier New"/>
          <w:b/>
          <w:sz w:val="20"/>
          <w:szCs w:val="20"/>
          <w:rtl w:val="0"/>
        </w:rPr>
        <w:t>);</w:t>
      </w:r>
    </w:p>
    <w:p w14:paraId="000002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ourier New" w:hAnsi="Courier New" w:eastAsia="Courier New" w:cs="Courier New"/>
          <w:b/>
          <w:i w:val="0"/>
          <w:smallCaps w:val="0"/>
          <w:strike w:val="0"/>
          <w:color w:val="000000"/>
          <w:sz w:val="19"/>
          <w:szCs w:val="19"/>
          <w:u w:val="none"/>
          <w:shd w:val="clear" w:fill="auto"/>
          <w:vertAlign w:val="baseline"/>
        </w:rPr>
      </w:pPr>
    </w:p>
    <w:p w14:paraId="448FA057">
      <w:pPr>
        <w:pStyle w:val="3"/>
        <w:ind w:firstLine="143"/>
        <w:sectPr>
          <w:pgSz w:w="11900" w:h="16840"/>
          <w:pgMar w:top="180" w:right="120" w:bottom="280" w:left="140" w:header="360" w:footer="360" w:gutter="0"/>
          <w:cols w:space="720" w:num="1"/>
        </w:sectPr>
      </w:pPr>
      <w:r>
        <w:rPr>
          <w:rtl w:val="0"/>
        </w:rPr>
        <w:t>Output:</w:t>
      </w:r>
      <w:r>
        <w:drawing>
          <wp:anchor distT="0" distB="0" distL="0" distR="0" simplePos="0" relativeHeight="251659264" behindDoc="0" locked="0" layoutInCell="1" allowOverlap="1">
            <wp:simplePos x="0" y="0"/>
            <wp:positionH relativeFrom="column">
              <wp:posOffset>160655</wp:posOffset>
            </wp:positionH>
            <wp:positionV relativeFrom="paragraph">
              <wp:posOffset>233680</wp:posOffset>
            </wp:positionV>
            <wp:extent cx="4015740" cy="2272030"/>
            <wp:effectExtent l="0" t="0" r="0" b="0"/>
            <wp:wrapTopAndBottom/>
            <wp:docPr id="17" name="image8.jpg"/>
            <wp:cNvGraphicFramePr/>
            <a:graphic xmlns:a="http://schemas.openxmlformats.org/drawingml/2006/main">
              <a:graphicData uri="http://schemas.openxmlformats.org/drawingml/2006/picture">
                <pic:pic xmlns:pic="http://schemas.openxmlformats.org/drawingml/2006/picture">
                  <pic:nvPicPr>
                    <pic:cNvPr id="17" name="image8.jpg"/>
                    <pic:cNvPicPr preferRelativeResize="0"/>
                  </pic:nvPicPr>
                  <pic:blipFill>
                    <a:blip r:embed="rId18"/>
                    <a:srcRect/>
                    <a:stretch>
                      <a:fillRect/>
                    </a:stretch>
                  </pic:blipFill>
                  <pic:spPr>
                    <a:xfrm>
                      <a:off x="0" y="0"/>
                      <a:ext cx="4015518" cy="2272284"/>
                    </a:xfrm>
                    <a:prstGeom prst="rect">
                      <a:avLst/>
                    </a:prstGeom>
                  </pic:spPr>
                </pic:pic>
              </a:graphicData>
            </a:graphic>
          </wp:anchor>
        </w:drawing>
      </w:r>
    </w:p>
    <w:p w14:paraId="000002F8">
      <w:pPr>
        <w:spacing w:before="83"/>
        <w:ind w:left="143" w:right="0" w:firstLine="0"/>
        <w:jc w:val="left"/>
        <w:rPr>
          <w:b/>
          <w:sz w:val="24"/>
          <w:szCs w:val="24"/>
        </w:rPr>
      </w:pPr>
      <w:r>
        <w:rPr>
          <w:b/>
          <w:sz w:val="24"/>
          <w:szCs w:val="24"/>
          <w:rtl w:val="0"/>
        </w:rPr>
        <w:t>Program:- To perform NOT operation in an image</w:t>
      </w:r>
    </w:p>
    <w:p w14:paraId="000002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2FA">
      <w:pPr>
        <w:spacing w:before="0"/>
        <w:ind w:left="143" w:right="588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inputImage = imread(</w:t>
      </w:r>
      <w:r>
        <w:rPr>
          <w:rFonts w:ascii="Courier New" w:hAnsi="Courier New" w:eastAsia="Courier New" w:cs="Courier New"/>
          <w:b/>
          <w:color w:val="A708F5"/>
          <w:sz w:val="20"/>
          <w:szCs w:val="20"/>
          <w:rtl w:val="0"/>
        </w:rPr>
        <w:t>'giraffee.png'</w:t>
      </w:r>
      <w:r>
        <w:rPr>
          <w:rFonts w:ascii="Courier New" w:hAnsi="Courier New" w:eastAsia="Courier New" w:cs="Courier New"/>
          <w:b/>
          <w:sz w:val="20"/>
          <w:szCs w:val="20"/>
          <w:rtl w:val="0"/>
        </w:rPr>
        <w:t>); binaryImage = imbinarize(im2gray(inputImage)); resultImage = ~binaryImage;</w:t>
      </w:r>
    </w:p>
    <w:p w14:paraId="000002FB">
      <w:pPr>
        <w:spacing w:before="2"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subplot(1, 3, 1), imshow(</w:t>
      </w:r>
      <w:r>
        <w:rPr>
          <w:rFonts w:ascii="Courier New" w:hAnsi="Courier New" w:eastAsia="Courier New" w:cs="Courier New"/>
          <w:b/>
          <w:color w:val="A708F5"/>
          <w:sz w:val="20"/>
          <w:szCs w:val="20"/>
          <w:rtl w:val="0"/>
        </w:rPr>
        <w:t>"giraffee.png"</w:t>
      </w:r>
      <w:r>
        <w:rPr>
          <w:rFonts w:ascii="Courier New" w:hAnsi="Courier New" w:eastAsia="Courier New" w:cs="Courier New"/>
          <w:b/>
          <w:sz w:val="20"/>
          <w:szCs w:val="20"/>
          <w:rtl w:val="0"/>
        </w:rPr>
        <w:t>), title(</w:t>
      </w:r>
      <w:r>
        <w:rPr>
          <w:rFonts w:ascii="Courier New" w:hAnsi="Courier New" w:eastAsia="Courier New" w:cs="Courier New"/>
          <w:b/>
          <w:color w:val="A708F5"/>
          <w:sz w:val="20"/>
          <w:szCs w:val="20"/>
          <w:rtl w:val="0"/>
        </w:rPr>
        <w:t>'Input Image'</w:t>
      </w:r>
      <w:r>
        <w:rPr>
          <w:rFonts w:ascii="Courier New" w:hAnsi="Courier New" w:eastAsia="Courier New" w:cs="Courier New"/>
          <w:b/>
          <w:sz w:val="20"/>
          <w:szCs w:val="20"/>
          <w:rtl w:val="0"/>
        </w:rPr>
        <w:t>);</w:t>
      </w:r>
    </w:p>
    <w:p w14:paraId="000002FC">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subplot(1, 3, 2), imshow(binaryImage),title(</w:t>
      </w:r>
      <w:r>
        <w:rPr>
          <w:rFonts w:ascii="Courier New" w:hAnsi="Courier New" w:eastAsia="Courier New" w:cs="Courier New"/>
          <w:b/>
          <w:color w:val="A708F5"/>
          <w:sz w:val="20"/>
          <w:szCs w:val="20"/>
          <w:rtl w:val="0"/>
        </w:rPr>
        <w:t>'Binary Image'</w:t>
      </w:r>
      <w:r>
        <w:rPr>
          <w:rFonts w:ascii="Courier New" w:hAnsi="Courier New" w:eastAsia="Courier New" w:cs="Courier New"/>
          <w:b/>
          <w:sz w:val="20"/>
          <w:szCs w:val="20"/>
          <w:rtl w:val="0"/>
        </w:rPr>
        <w:t>);</w:t>
      </w:r>
    </w:p>
    <w:p w14:paraId="000002FD">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subplot(1, 3, 3), imshow(resultImage), title(</w:t>
      </w:r>
      <w:r>
        <w:rPr>
          <w:rFonts w:ascii="Courier New" w:hAnsi="Courier New" w:eastAsia="Courier New" w:cs="Courier New"/>
          <w:b/>
          <w:color w:val="A708F5"/>
          <w:sz w:val="20"/>
          <w:szCs w:val="20"/>
          <w:rtl w:val="0"/>
        </w:rPr>
        <w:t>'Output Image'</w:t>
      </w:r>
      <w:r>
        <w:rPr>
          <w:rFonts w:ascii="Courier New" w:hAnsi="Courier New" w:eastAsia="Courier New" w:cs="Courier New"/>
          <w:b/>
          <w:sz w:val="20"/>
          <w:szCs w:val="20"/>
          <w:rtl w:val="0"/>
        </w:rPr>
        <w:t>);</w:t>
      </w:r>
    </w:p>
    <w:p w14:paraId="000002F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Courier New" w:hAnsi="Courier New" w:eastAsia="Courier New" w:cs="Courier New"/>
          <w:b/>
          <w:i w:val="0"/>
          <w:smallCaps w:val="0"/>
          <w:strike w:val="0"/>
          <w:color w:val="000000"/>
          <w:sz w:val="24"/>
          <w:szCs w:val="24"/>
          <w:u w:val="none"/>
          <w:shd w:val="clear" w:fill="auto"/>
          <w:vertAlign w:val="baseline"/>
        </w:rPr>
      </w:pPr>
    </w:p>
    <w:p w14:paraId="000002FF">
      <w:pPr>
        <w:pStyle w:val="3"/>
        <w:spacing w:before="1"/>
        <w:ind w:firstLine="143"/>
      </w:pPr>
      <w:r>
        <w:rPr>
          <w:rtl w:val="0"/>
        </w:rPr>
        <w:t>Output:</w:t>
      </w:r>
    </w:p>
    <w:p w14:paraId="000003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11"/>
          <w:szCs w:val="11"/>
          <w:u w:val="none"/>
          <w:shd w:val="clear" w:fill="auto"/>
          <w:vertAlign w:val="baseline"/>
        </w:rPr>
      </w:pPr>
      <w:r>
        <w:drawing>
          <wp:anchor distT="0" distB="0" distL="0" distR="0" simplePos="0" relativeHeight="251659264" behindDoc="0" locked="0" layoutInCell="1" allowOverlap="1">
            <wp:simplePos x="0" y="0"/>
            <wp:positionH relativeFrom="column">
              <wp:posOffset>398145</wp:posOffset>
            </wp:positionH>
            <wp:positionV relativeFrom="paragraph">
              <wp:posOffset>107315</wp:posOffset>
            </wp:positionV>
            <wp:extent cx="4305300" cy="1357630"/>
            <wp:effectExtent l="0" t="0" r="0" b="0"/>
            <wp:wrapTopAndBottom/>
            <wp:docPr id="4" name="image29.jpg"/>
            <wp:cNvGraphicFramePr/>
            <a:graphic xmlns:a="http://schemas.openxmlformats.org/drawingml/2006/main">
              <a:graphicData uri="http://schemas.openxmlformats.org/drawingml/2006/picture">
                <pic:pic xmlns:pic="http://schemas.openxmlformats.org/drawingml/2006/picture">
                  <pic:nvPicPr>
                    <pic:cNvPr id="4" name="image29.jpg"/>
                    <pic:cNvPicPr preferRelativeResize="0"/>
                  </pic:nvPicPr>
                  <pic:blipFill>
                    <a:blip r:embed="rId19"/>
                    <a:srcRect/>
                    <a:stretch>
                      <a:fillRect/>
                    </a:stretch>
                  </pic:blipFill>
                  <pic:spPr>
                    <a:xfrm>
                      <a:off x="0" y="0"/>
                      <a:ext cx="4305414" cy="1357883"/>
                    </a:xfrm>
                    <a:prstGeom prst="rect">
                      <a:avLst/>
                    </a:prstGeom>
                  </pic:spPr>
                </pic:pic>
              </a:graphicData>
            </a:graphic>
          </wp:anchor>
        </w:drawing>
      </w:r>
    </w:p>
    <w:p w14:paraId="000003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i w:val="0"/>
          <w:smallCaps w:val="0"/>
          <w:strike w:val="0"/>
          <w:color w:val="000000"/>
          <w:sz w:val="10"/>
          <w:szCs w:val="10"/>
          <w:u w:val="none"/>
          <w:shd w:val="clear" w:fill="auto"/>
          <w:vertAlign w:val="baseline"/>
        </w:rPr>
      </w:pPr>
    </w:p>
    <w:p w14:paraId="00000304">
      <w:pPr>
        <w:spacing w:before="101"/>
        <w:ind w:left="143" w:right="0" w:firstLine="0"/>
        <w:jc w:val="left"/>
        <w:rPr>
          <w:b/>
          <w:sz w:val="24"/>
          <w:szCs w:val="24"/>
        </w:rPr>
      </w:pPr>
      <w:r>
        <w:rPr>
          <w:b/>
          <w:sz w:val="24"/>
          <w:szCs w:val="24"/>
          <w:rtl w:val="0"/>
        </w:rPr>
        <w:t>Program:- To perform XOR operation in an image</w:t>
      </w:r>
    </w:p>
    <w:p w14:paraId="000003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306">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img1 = imread(</w:t>
      </w:r>
      <w:r>
        <w:rPr>
          <w:rFonts w:ascii="Courier New" w:hAnsi="Courier New" w:eastAsia="Courier New" w:cs="Courier New"/>
          <w:b/>
          <w:color w:val="A708F5"/>
          <w:sz w:val="20"/>
          <w:szCs w:val="20"/>
          <w:rtl w:val="0"/>
        </w:rPr>
        <w:t>'giraffee.png'</w:t>
      </w:r>
      <w:r>
        <w:rPr>
          <w:rFonts w:ascii="Courier New" w:hAnsi="Courier New" w:eastAsia="Courier New" w:cs="Courier New"/>
          <w:b/>
          <w:sz w:val="20"/>
          <w:szCs w:val="20"/>
          <w:rtl w:val="0"/>
        </w:rPr>
        <w:t>);</w:t>
      </w:r>
    </w:p>
    <w:p w14:paraId="00000307">
      <w:pPr>
        <w:spacing w:before="0"/>
        <w:ind w:left="143" w:right="6554"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img2 = imread(</w:t>
      </w:r>
      <w:r>
        <w:rPr>
          <w:rFonts w:ascii="Courier New" w:hAnsi="Courier New" w:eastAsia="Courier New" w:cs="Courier New"/>
          <w:b/>
          <w:color w:val="A708F5"/>
          <w:sz w:val="20"/>
          <w:szCs w:val="20"/>
          <w:rtl w:val="0"/>
        </w:rPr>
        <w:t>'Lightning (1).jpg'</w:t>
      </w:r>
      <w:r>
        <w:rPr>
          <w:rFonts w:ascii="Courier New" w:hAnsi="Courier New" w:eastAsia="Courier New" w:cs="Courier New"/>
          <w:b/>
          <w:sz w:val="20"/>
          <w:szCs w:val="20"/>
          <w:rtl w:val="0"/>
        </w:rPr>
        <w:t>); binaryImg1 = imbinarize(im2gray(img1)); binaryImg2 = imbinarize(im2gray(img2));</w:t>
      </w:r>
    </w:p>
    <w:p w14:paraId="00000308">
      <w:pPr>
        <w:spacing w:before="1"/>
        <w:ind w:left="143" w:right="4901"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binaryImg2 = imresize(binaryImg2, size(binaryImg1)); resultImage = xor(binaryImg1, binaryImg2);</w:t>
      </w:r>
    </w:p>
    <w:p w14:paraId="00000309">
      <w:pPr>
        <w:spacing w:before="0" w:line="225"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1), imshow(</w:t>
      </w:r>
      <w:r>
        <w:rPr>
          <w:rFonts w:ascii="Courier New" w:hAnsi="Courier New" w:eastAsia="Courier New" w:cs="Courier New"/>
          <w:b/>
          <w:color w:val="A708F5"/>
          <w:sz w:val="20"/>
          <w:szCs w:val="20"/>
          <w:rtl w:val="0"/>
        </w:rPr>
        <w:t>"giraffee.png"</w:t>
      </w:r>
      <w:r>
        <w:rPr>
          <w:rFonts w:ascii="Courier New" w:hAnsi="Courier New" w:eastAsia="Courier New" w:cs="Courier New"/>
          <w:b/>
          <w:sz w:val="20"/>
          <w:szCs w:val="20"/>
          <w:rtl w:val="0"/>
        </w:rPr>
        <w:t>), title(</w:t>
      </w:r>
      <w:r>
        <w:rPr>
          <w:rFonts w:ascii="Courier New" w:hAnsi="Courier New" w:eastAsia="Courier New" w:cs="Courier New"/>
          <w:b/>
          <w:color w:val="A708F5"/>
          <w:sz w:val="20"/>
          <w:szCs w:val="20"/>
          <w:rtl w:val="0"/>
        </w:rPr>
        <w:t>'Image 1'</w:t>
      </w:r>
      <w:r>
        <w:rPr>
          <w:rFonts w:ascii="Courier New" w:hAnsi="Courier New" w:eastAsia="Courier New" w:cs="Courier New"/>
          <w:b/>
          <w:sz w:val="20"/>
          <w:szCs w:val="20"/>
          <w:rtl w:val="0"/>
        </w:rPr>
        <w:t>);</w:t>
      </w:r>
    </w:p>
    <w:p w14:paraId="0000030A">
      <w:pPr>
        <w:spacing w:before="2"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2), imshow(</w:t>
      </w:r>
      <w:r>
        <w:rPr>
          <w:rFonts w:ascii="Courier New" w:hAnsi="Courier New" w:eastAsia="Courier New" w:cs="Courier New"/>
          <w:b/>
          <w:color w:val="A708F5"/>
          <w:sz w:val="20"/>
          <w:szCs w:val="20"/>
          <w:rtl w:val="0"/>
        </w:rPr>
        <w:t>"Lightning (1).jpg"</w:t>
      </w:r>
      <w:r>
        <w:rPr>
          <w:rFonts w:ascii="Courier New" w:hAnsi="Courier New" w:eastAsia="Courier New" w:cs="Courier New"/>
          <w:b/>
          <w:sz w:val="20"/>
          <w:szCs w:val="20"/>
          <w:rtl w:val="0"/>
        </w:rPr>
        <w:t>), title(</w:t>
      </w:r>
      <w:r>
        <w:rPr>
          <w:rFonts w:ascii="Courier New" w:hAnsi="Courier New" w:eastAsia="Courier New" w:cs="Courier New"/>
          <w:b/>
          <w:color w:val="A708F5"/>
          <w:sz w:val="20"/>
          <w:szCs w:val="20"/>
          <w:rtl w:val="0"/>
        </w:rPr>
        <w:t>'Image 2'</w:t>
      </w:r>
      <w:r>
        <w:rPr>
          <w:rFonts w:ascii="Courier New" w:hAnsi="Courier New" w:eastAsia="Courier New" w:cs="Courier New"/>
          <w:b/>
          <w:sz w:val="20"/>
          <w:szCs w:val="20"/>
          <w:rtl w:val="0"/>
        </w:rPr>
        <w:t>);</w:t>
      </w:r>
    </w:p>
    <w:p w14:paraId="0000030B">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3), imshow(binaryImg1), title(</w:t>
      </w:r>
      <w:r>
        <w:rPr>
          <w:rFonts w:ascii="Courier New" w:hAnsi="Courier New" w:eastAsia="Courier New" w:cs="Courier New"/>
          <w:b/>
          <w:color w:val="A708F5"/>
          <w:sz w:val="20"/>
          <w:szCs w:val="20"/>
          <w:rtl w:val="0"/>
        </w:rPr>
        <w:t>'Binary Image 1'</w:t>
      </w:r>
      <w:r>
        <w:rPr>
          <w:rFonts w:ascii="Courier New" w:hAnsi="Courier New" w:eastAsia="Courier New" w:cs="Courier New"/>
          <w:b/>
          <w:sz w:val="20"/>
          <w:szCs w:val="20"/>
          <w:rtl w:val="0"/>
        </w:rPr>
        <w:t>);</w:t>
      </w:r>
    </w:p>
    <w:p w14:paraId="0000030C">
      <w:pPr>
        <w:spacing w:before="1"/>
        <w:ind w:left="143" w:right="359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3, 4), imshow(binaryImg2), title(</w:t>
      </w:r>
      <w:r>
        <w:rPr>
          <w:rFonts w:ascii="Courier New" w:hAnsi="Courier New" w:eastAsia="Courier New" w:cs="Courier New"/>
          <w:b/>
          <w:color w:val="A708F5"/>
          <w:sz w:val="20"/>
          <w:szCs w:val="20"/>
          <w:rtl w:val="0"/>
        </w:rPr>
        <w:t>'Binary Image 2'</w:t>
      </w:r>
      <w:r>
        <w:rPr>
          <w:rFonts w:ascii="Courier New" w:hAnsi="Courier New" w:eastAsia="Courier New" w:cs="Courier New"/>
          <w:b/>
          <w:sz w:val="20"/>
          <w:szCs w:val="20"/>
          <w:rtl w:val="0"/>
        </w:rPr>
        <w:t>); subplot(2, 3, 5), imshow(resultImage), title(</w:t>
      </w:r>
      <w:r>
        <w:rPr>
          <w:rFonts w:ascii="Courier New" w:hAnsi="Courier New" w:eastAsia="Courier New" w:cs="Courier New"/>
          <w:b/>
          <w:color w:val="A708F5"/>
          <w:sz w:val="20"/>
          <w:szCs w:val="20"/>
          <w:rtl w:val="0"/>
        </w:rPr>
        <w:t>‘XOR Result Image'</w:t>
      </w:r>
      <w:r>
        <w:rPr>
          <w:rFonts w:ascii="Courier New" w:hAnsi="Courier New" w:eastAsia="Courier New" w:cs="Courier New"/>
          <w:b/>
          <w:sz w:val="20"/>
          <w:szCs w:val="20"/>
          <w:rtl w:val="0"/>
        </w:rPr>
        <w:t>);</w:t>
      </w:r>
    </w:p>
    <w:p w14:paraId="000003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ourier New" w:hAnsi="Courier New" w:eastAsia="Courier New" w:cs="Courier New"/>
          <w:b/>
          <w:i w:val="0"/>
          <w:smallCaps w:val="0"/>
          <w:strike w:val="0"/>
          <w:color w:val="000000"/>
          <w:sz w:val="23"/>
          <w:szCs w:val="23"/>
          <w:u w:val="none"/>
          <w:shd w:val="clear" w:fill="auto"/>
          <w:vertAlign w:val="baseline"/>
        </w:rPr>
      </w:pPr>
    </w:p>
    <w:p w14:paraId="0000030E">
      <w:pPr>
        <w:pStyle w:val="3"/>
        <w:ind w:firstLine="143"/>
      </w:pPr>
      <w:r>
        <w:rPr>
          <w:rtl w:val="0"/>
        </w:rPr>
        <w:t>Output:</w:t>
      </w:r>
    </w:p>
    <w:p w14:paraId="3C89AFE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i w:val="0"/>
          <w:smallCaps w:val="0"/>
          <w:strike w:val="0"/>
          <w:color w:val="000000"/>
          <w:sz w:val="16"/>
          <w:szCs w:val="16"/>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160655</wp:posOffset>
            </wp:positionH>
            <wp:positionV relativeFrom="paragraph">
              <wp:posOffset>147955</wp:posOffset>
            </wp:positionV>
            <wp:extent cx="4091940" cy="2912110"/>
            <wp:effectExtent l="0" t="0" r="0" b="0"/>
            <wp:wrapTopAndBottom/>
            <wp:docPr id="32" name="image31.jpg"/>
            <wp:cNvGraphicFramePr/>
            <a:graphic xmlns:a="http://schemas.openxmlformats.org/drawingml/2006/main">
              <a:graphicData uri="http://schemas.openxmlformats.org/drawingml/2006/picture">
                <pic:pic xmlns:pic="http://schemas.openxmlformats.org/drawingml/2006/picture">
                  <pic:nvPicPr>
                    <pic:cNvPr id="32" name="image31.jpg"/>
                    <pic:cNvPicPr preferRelativeResize="0"/>
                  </pic:nvPicPr>
                  <pic:blipFill>
                    <a:blip r:embed="rId20"/>
                    <a:srcRect/>
                    <a:stretch>
                      <a:fillRect/>
                    </a:stretch>
                  </pic:blipFill>
                  <pic:spPr>
                    <a:xfrm>
                      <a:off x="0" y="0"/>
                      <a:ext cx="4092253" cy="2912364"/>
                    </a:xfrm>
                    <a:prstGeom prst="rect">
                      <a:avLst/>
                    </a:prstGeom>
                  </pic:spPr>
                </pic:pic>
              </a:graphicData>
            </a:graphic>
          </wp:anchor>
        </w:drawing>
      </w:r>
    </w:p>
    <w:p w14:paraId="000003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1"/>
          <w:szCs w:val="21"/>
          <w:u w:val="none"/>
          <w:shd w:val="clear" w:fill="auto"/>
          <w:vertAlign w:val="baseline"/>
        </w:rPr>
      </w:pPr>
    </w:p>
    <w:p w14:paraId="0000034A">
      <w:pPr>
        <w:spacing w:before="100"/>
        <w:ind w:left="143" w:right="0" w:firstLine="0"/>
        <w:jc w:val="left"/>
        <w:rPr>
          <w:b/>
          <w:sz w:val="24"/>
          <w:szCs w:val="24"/>
        </w:rPr>
      </w:pPr>
      <w:r>
        <w:rPr>
          <w:b/>
          <w:sz w:val="24"/>
          <w:szCs w:val="24"/>
          <w:rtl w:val="0"/>
        </w:rPr>
        <w:t>Result:</w:t>
      </w:r>
    </w:p>
    <w:p w14:paraId="000003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172C27B">
      <w:pPr>
        <w:spacing w:before="0"/>
        <w:ind w:left="143" w:right="0" w:firstLine="0"/>
        <w:jc w:val="left"/>
        <w:rPr>
          <w:sz w:val="24"/>
          <w:szCs w:val="24"/>
        </w:rPr>
        <w:sectPr>
          <w:pgSz w:w="11900" w:h="16840"/>
          <w:pgMar w:top="1580" w:right="120" w:bottom="280" w:left="140" w:header="360" w:footer="360" w:gutter="0"/>
          <w:cols w:space="720" w:num="1"/>
        </w:sectPr>
      </w:pPr>
      <w:r>
        <w:rPr>
          <w:sz w:val="24"/>
          <w:szCs w:val="24"/>
          <w:rtl w:val="0"/>
        </w:rPr>
        <w:t>Thus the logical operations of an image have been implemented using MATLAB.</w:t>
      </w:r>
    </w:p>
    <w:p w14:paraId="0000034D">
      <w:pPr>
        <w:pStyle w:val="3"/>
        <w:tabs>
          <w:tab w:val="left" w:pos="3743"/>
        </w:tabs>
        <w:spacing w:before="83"/>
        <w:ind w:firstLine="143"/>
      </w:pPr>
      <w:r>
        <w:rPr>
          <w:rtl w:val="0"/>
        </w:rPr>
        <w:t>Ex.No:3a</w:t>
      </w:r>
      <w:r>
        <w:rPr>
          <w:rtl w:val="0"/>
        </w:rPr>
        <w:tab/>
      </w:r>
      <w:r>
        <w:rPr>
          <w:rtl w:val="0"/>
        </w:rPr>
        <w:t>IMPLEMENTATION OF SET OPERATIONS</w:t>
      </w:r>
    </w:p>
    <w:p w14:paraId="000003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34F">
      <w:pPr>
        <w:spacing w:before="0"/>
        <w:ind w:left="196" w:right="0" w:firstLine="0"/>
        <w:jc w:val="left"/>
        <w:rPr>
          <w:b/>
          <w:sz w:val="24"/>
          <w:szCs w:val="24"/>
        </w:rPr>
      </w:pPr>
      <w:r>
        <w:rPr>
          <w:b/>
          <w:sz w:val="24"/>
          <w:szCs w:val="24"/>
          <w:rtl w:val="0"/>
        </w:rPr>
        <w:t>Date:</w:t>
      </w:r>
    </w:p>
    <w:p w14:paraId="00000350">
      <w:pPr>
        <w:pStyle w:val="4"/>
        <w:spacing w:before="189"/>
        <w:ind w:left="263" w:firstLine="0"/>
      </w:pPr>
      <w:r>
        <w:rPr>
          <w:rtl w:val="0"/>
        </w:rPr>
        <w:t>Aim:</w:t>
      </w:r>
    </w:p>
    <w:p w14:paraId="000003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3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implement Set operations of an image using Matlab.</w:t>
      </w:r>
    </w:p>
    <w:p w14:paraId="000003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3"/>
          <w:szCs w:val="23"/>
          <w:u w:val="none"/>
          <w:shd w:val="clear" w:fill="auto"/>
          <w:vertAlign w:val="baseline"/>
        </w:rPr>
      </w:pPr>
    </w:p>
    <w:p w14:paraId="00000354">
      <w:pPr>
        <w:pStyle w:val="4"/>
        <w:ind w:left="263" w:firstLine="0"/>
      </w:pPr>
      <w:r>
        <w:rPr>
          <w:rtl w:val="0"/>
        </w:rPr>
        <w:t>Software Used:</w:t>
      </w:r>
    </w:p>
    <w:p w14:paraId="000003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Cambria" w:hAnsi="Cambria" w:eastAsia="Cambria" w:cs="Cambria"/>
          <w:b/>
          <w:i w:val="0"/>
          <w:smallCaps w:val="0"/>
          <w:strike w:val="0"/>
          <w:color w:val="000000"/>
          <w:sz w:val="34"/>
          <w:szCs w:val="34"/>
          <w:u w:val="none"/>
          <w:shd w:val="clear" w:fill="auto"/>
          <w:vertAlign w:val="baseline"/>
        </w:rPr>
      </w:pPr>
    </w:p>
    <w:p w14:paraId="000003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3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358">
      <w:pPr>
        <w:pStyle w:val="3"/>
        <w:ind w:firstLine="143"/>
      </w:pPr>
      <w:r>
        <w:rPr>
          <w:rtl w:val="0"/>
        </w:rPr>
        <w:t>Theory:</w:t>
      </w:r>
    </w:p>
    <w:p w14:paraId="000003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35A">
      <w:pPr>
        <w:spacing w:before="0" w:line="276" w:lineRule="auto"/>
        <w:ind w:left="143" w:right="161" w:firstLine="720"/>
        <w:jc w:val="both"/>
        <w:rPr>
          <w:sz w:val="24"/>
          <w:szCs w:val="24"/>
        </w:rPr>
      </w:pPr>
      <w:r>
        <w:rPr>
          <w:sz w:val="24"/>
          <w:szCs w:val="24"/>
          <w:shd w:val="clear" w:fill="F7F7F8"/>
          <w:rtl w:val="0"/>
        </w:rPr>
        <w:t>Set operations in MATLAB refer to various mathematical operations performed on the pixel values of</w:t>
      </w:r>
      <w:r>
        <w:rPr>
          <w:sz w:val="24"/>
          <w:szCs w:val="24"/>
          <w:rtl w:val="0"/>
        </w:rPr>
        <w:t xml:space="preserve"> </w:t>
      </w:r>
      <w:r>
        <w:rPr>
          <w:sz w:val="24"/>
          <w:szCs w:val="24"/>
          <w:shd w:val="clear" w:fill="F7F7F8"/>
          <w:rtl w:val="0"/>
        </w:rPr>
        <w:t>two or more images. These operations allow you to combine or manipulate the pixel values to achieve</w:t>
      </w:r>
      <w:r>
        <w:rPr>
          <w:sz w:val="24"/>
          <w:szCs w:val="24"/>
          <w:rtl w:val="0"/>
        </w:rPr>
        <w:t xml:space="preserve"> </w:t>
      </w:r>
      <w:r>
        <w:rPr>
          <w:sz w:val="24"/>
          <w:szCs w:val="24"/>
          <w:shd w:val="clear" w:fill="F7F7F8"/>
          <w:rtl w:val="0"/>
        </w:rPr>
        <w:t>different effects. Here's an overview of some common set operations in MATLAB image processing</w:t>
      </w:r>
      <w:r>
        <w:rPr>
          <w:sz w:val="24"/>
          <w:szCs w:val="24"/>
          <w:rtl w:val="0"/>
        </w:rPr>
        <w:t>.</w:t>
      </w:r>
    </w:p>
    <w:p w14:paraId="000003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Cambria" w:hAnsi="Cambria" w:eastAsia="Cambria" w:cs="Cambria"/>
          <w:b w:val="0"/>
          <w:i w:val="0"/>
          <w:smallCaps w:val="0"/>
          <w:strike w:val="0"/>
          <w:color w:val="000000"/>
          <w:sz w:val="27"/>
          <w:szCs w:val="27"/>
          <w:u w:val="none"/>
          <w:shd w:val="clear" w:fill="auto"/>
          <w:vertAlign w:val="baseline"/>
        </w:rPr>
      </w:pPr>
    </w:p>
    <w:p w14:paraId="0000035C">
      <w:pPr>
        <w:pStyle w:val="4"/>
        <w:spacing w:before="1"/>
        <w:ind w:firstLine="143"/>
        <w:rPr>
          <w:b w:val="0"/>
        </w:rPr>
      </w:pPr>
      <w:r>
        <w:rPr>
          <w:rtl w:val="0"/>
        </w:rPr>
        <w:t>Union</w:t>
      </w:r>
      <w:r>
        <w:rPr>
          <w:b w:val="0"/>
          <w:rtl w:val="0"/>
        </w:rPr>
        <w:t>:</w:t>
      </w:r>
    </w:p>
    <w:p w14:paraId="000003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35E">
      <w:pPr>
        <w:spacing w:before="0" w:line="257" w:lineRule="auto"/>
        <w:ind w:left="143" w:right="0" w:firstLine="0"/>
        <w:jc w:val="left"/>
        <w:rPr>
          <w:b/>
          <w:sz w:val="22"/>
          <w:szCs w:val="22"/>
        </w:rPr>
      </w:pPr>
      <w:r>
        <w:rPr>
          <w:b/>
          <w:sz w:val="22"/>
          <w:szCs w:val="22"/>
          <w:rtl w:val="0"/>
        </w:rPr>
        <w:t>Syntax:</w:t>
      </w:r>
    </w:p>
    <w:p w14:paraId="0000035F">
      <w:pPr>
        <w:spacing w:before="0" w:line="281" w:lineRule="auto"/>
        <w:ind w:left="143" w:right="0" w:firstLine="0"/>
        <w:jc w:val="left"/>
        <w:rPr>
          <w:i/>
          <w:sz w:val="24"/>
          <w:szCs w:val="24"/>
        </w:rPr>
      </w:pPr>
      <w:r>
        <w:rPr>
          <w:i/>
          <w:sz w:val="24"/>
          <w:szCs w:val="24"/>
          <w:shd w:val="clear" w:fill="F7F7F8"/>
          <w:rtl w:val="0"/>
        </w:rPr>
        <w:t>unionImage = max(image A, image B);</w:t>
      </w:r>
    </w:p>
    <w:p w14:paraId="00000360">
      <w:pPr>
        <w:spacing w:before="2"/>
        <w:ind w:left="143" w:right="0" w:firstLine="0"/>
        <w:jc w:val="left"/>
        <w:rPr>
          <w:sz w:val="24"/>
          <w:szCs w:val="24"/>
        </w:rPr>
      </w:pPr>
      <w:r>
        <w:rPr>
          <w:sz w:val="24"/>
          <w:szCs w:val="24"/>
          <w:shd w:val="clear" w:fill="F7F7F8"/>
          <w:rtl w:val="0"/>
        </w:rPr>
        <w:t>The union of two images is obtained by taking the maximum pixel value at each corresponding pixel position</w:t>
      </w:r>
      <w:r>
        <w:rPr>
          <w:sz w:val="24"/>
          <w:szCs w:val="24"/>
          <w:rtl w:val="0"/>
        </w:rPr>
        <w:t xml:space="preserve"> </w:t>
      </w:r>
      <w:r>
        <w:rPr>
          <w:sz w:val="24"/>
          <w:szCs w:val="24"/>
          <w:shd w:val="clear" w:fill="F7F7F8"/>
          <w:rtl w:val="0"/>
        </w:rPr>
        <w:t>from the input images. This operation can be used for merging images or enhancing certain features</w:t>
      </w:r>
      <w:r>
        <w:rPr>
          <w:sz w:val="24"/>
          <w:szCs w:val="24"/>
          <w:rtl w:val="0"/>
        </w:rPr>
        <w:t>.</w:t>
      </w:r>
    </w:p>
    <w:p w14:paraId="000003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ambria" w:hAnsi="Cambria" w:eastAsia="Cambria" w:cs="Cambria"/>
          <w:b w:val="0"/>
          <w:i w:val="0"/>
          <w:smallCaps w:val="0"/>
          <w:strike w:val="0"/>
          <w:color w:val="000000"/>
          <w:sz w:val="23"/>
          <w:szCs w:val="23"/>
          <w:u w:val="none"/>
          <w:shd w:val="clear" w:fill="auto"/>
          <w:vertAlign w:val="baseline"/>
        </w:rPr>
      </w:pPr>
    </w:p>
    <w:p w14:paraId="00000362">
      <w:pPr>
        <w:pStyle w:val="4"/>
        <w:ind w:firstLine="143"/>
        <w:rPr>
          <w:b w:val="0"/>
        </w:rPr>
      </w:pPr>
      <w:r>
        <w:rPr>
          <w:rtl w:val="0"/>
        </w:rPr>
        <w:t>Interssection</w:t>
      </w:r>
      <w:r>
        <w:rPr>
          <w:b w:val="0"/>
          <w:rtl w:val="0"/>
        </w:rPr>
        <w:t>:</w:t>
      </w:r>
    </w:p>
    <w:p w14:paraId="000003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364">
      <w:pPr>
        <w:spacing w:before="1"/>
        <w:ind w:left="143" w:right="0" w:firstLine="0"/>
        <w:jc w:val="left"/>
        <w:rPr>
          <w:b/>
          <w:sz w:val="22"/>
          <w:szCs w:val="22"/>
        </w:rPr>
      </w:pPr>
      <w:r>
        <w:rPr>
          <w:b/>
          <w:sz w:val="22"/>
          <w:szCs w:val="22"/>
          <w:rtl w:val="0"/>
        </w:rPr>
        <w:t>Syntax:</w:t>
      </w:r>
    </w:p>
    <w:p w14:paraId="00000365">
      <w:pPr>
        <w:spacing w:before="1" w:line="281" w:lineRule="auto"/>
        <w:ind w:left="143" w:right="0" w:firstLine="0"/>
        <w:jc w:val="left"/>
        <w:rPr>
          <w:i/>
          <w:sz w:val="24"/>
          <w:szCs w:val="24"/>
        </w:rPr>
      </w:pPr>
      <w:r>
        <w:rPr>
          <w:i/>
          <w:sz w:val="24"/>
          <w:szCs w:val="24"/>
          <w:shd w:val="clear" w:fill="F7F7F8"/>
          <w:rtl w:val="0"/>
        </w:rPr>
        <w:t>intersectionImage = min(image A, image B);</w:t>
      </w:r>
    </w:p>
    <w:p w14:paraId="00000366">
      <w:pPr>
        <w:spacing w:before="0"/>
        <w:ind w:left="143" w:right="0" w:firstLine="0"/>
        <w:jc w:val="left"/>
        <w:rPr>
          <w:sz w:val="24"/>
          <w:szCs w:val="24"/>
        </w:rPr>
      </w:pPr>
      <w:r>
        <w:rPr>
          <w:sz w:val="24"/>
          <w:szCs w:val="24"/>
          <w:shd w:val="clear" w:fill="F7F7F8"/>
          <w:rtl w:val="0"/>
        </w:rPr>
        <w:t>The intersection of two images is obtained by taking the minimum pixel value at each corresponding pixel</w:t>
      </w:r>
      <w:r>
        <w:rPr>
          <w:sz w:val="24"/>
          <w:szCs w:val="24"/>
          <w:rtl w:val="0"/>
        </w:rPr>
        <w:t xml:space="preserve"> </w:t>
      </w:r>
      <w:r>
        <w:rPr>
          <w:sz w:val="24"/>
          <w:szCs w:val="24"/>
          <w:shd w:val="clear" w:fill="F7F7F8"/>
          <w:rtl w:val="0"/>
        </w:rPr>
        <w:t>position from the input images. This operation highlights common features between the images</w:t>
      </w:r>
      <w:r>
        <w:rPr>
          <w:sz w:val="24"/>
          <w:szCs w:val="24"/>
          <w:rtl w:val="0"/>
        </w:rPr>
        <w:t>.</w:t>
      </w:r>
    </w:p>
    <w:p w14:paraId="000003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val="0"/>
          <w:i w:val="0"/>
          <w:smallCaps w:val="0"/>
          <w:strike w:val="0"/>
          <w:color w:val="000000"/>
          <w:sz w:val="23"/>
          <w:szCs w:val="23"/>
          <w:u w:val="none"/>
          <w:shd w:val="clear" w:fill="auto"/>
          <w:vertAlign w:val="baseline"/>
        </w:rPr>
      </w:pPr>
    </w:p>
    <w:p w14:paraId="00000368">
      <w:pPr>
        <w:pStyle w:val="3"/>
        <w:ind w:firstLine="143"/>
      </w:pPr>
      <w:r>
        <w:rPr>
          <w:shd w:val="clear" w:fill="F7F7F8"/>
          <w:rtl w:val="0"/>
        </w:rPr>
        <w:t>Complement:</w:t>
      </w:r>
    </w:p>
    <w:p w14:paraId="000003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36A">
      <w:pPr>
        <w:spacing w:before="0"/>
        <w:ind w:left="143" w:right="0" w:firstLine="0"/>
        <w:jc w:val="left"/>
        <w:rPr>
          <w:b/>
          <w:sz w:val="22"/>
          <w:szCs w:val="22"/>
        </w:rPr>
      </w:pPr>
      <w:r>
        <w:rPr>
          <w:b/>
          <w:sz w:val="22"/>
          <w:szCs w:val="22"/>
          <w:rtl w:val="0"/>
        </w:rPr>
        <w:t>Syntax:</w:t>
      </w:r>
    </w:p>
    <w:p w14:paraId="0000036B">
      <w:pPr>
        <w:spacing w:before="1" w:line="281" w:lineRule="auto"/>
        <w:ind w:left="143" w:right="0" w:firstLine="0"/>
        <w:jc w:val="left"/>
        <w:rPr>
          <w:i/>
          <w:sz w:val="24"/>
          <w:szCs w:val="24"/>
        </w:rPr>
      </w:pPr>
      <w:r>
        <w:rPr>
          <w:i/>
          <w:sz w:val="24"/>
          <w:szCs w:val="24"/>
          <w:shd w:val="clear" w:fill="F7F7F8"/>
          <w:rtl w:val="0"/>
        </w:rPr>
        <w:t>ComplementImage = 255 – image;</w:t>
      </w:r>
    </w:p>
    <w:p w14:paraId="0000036C">
      <w:pPr>
        <w:spacing w:before="0"/>
        <w:ind w:left="143" w:right="0" w:firstLine="0"/>
        <w:jc w:val="left"/>
        <w:rPr>
          <w:sz w:val="24"/>
          <w:szCs w:val="24"/>
        </w:rPr>
      </w:pPr>
      <w:r>
        <w:rPr>
          <w:sz w:val="24"/>
          <w:szCs w:val="24"/>
          <w:shd w:val="clear" w:fill="F7F7F8"/>
          <w:rtl w:val="0"/>
        </w:rPr>
        <w:t>The complement of an image is obtained by subtracting each pixel value from the maximum pixel value (often</w:t>
      </w:r>
      <w:r>
        <w:rPr>
          <w:sz w:val="24"/>
          <w:szCs w:val="24"/>
          <w:rtl w:val="0"/>
        </w:rPr>
        <w:t xml:space="preserve"> </w:t>
      </w:r>
      <w:r>
        <w:rPr>
          <w:sz w:val="24"/>
          <w:szCs w:val="24"/>
          <w:shd w:val="clear" w:fill="F7F7F8"/>
          <w:rtl w:val="0"/>
        </w:rPr>
        <w:t>255 for 8-bit images). This operation results in an image with inverted pixel values.</w:t>
      </w:r>
    </w:p>
    <w:p w14:paraId="000003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val="0"/>
          <w:i w:val="0"/>
          <w:smallCaps w:val="0"/>
          <w:strike w:val="0"/>
          <w:color w:val="000000"/>
          <w:sz w:val="23"/>
          <w:szCs w:val="23"/>
          <w:u w:val="none"/>
          <w:shd w:val="clear" w:fill="auto"/>
          <w:vertAlign w:val="baseline"/>
        </w:rPr>
      </w:pPr>
    </w:p>
    <w:p w14:paraId="0000036E">
      <w:pPr>
        <w:pStyle w:val="3"/>
        <w:ind w:firstLine="143"/>
      </w:pPr>
      <w:r>
        <w:rPr>
          <w:shd w:val="clear" w:fill="F7F7F8"/>
          <w:rtl w:val="0"/>
        </w:rPr>
        <w:t>Difference:</w:t>
      </w:r>
    </w:p>
    <w:p w14:paraId="000003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370">
      <w:pPr>
        <w:spacing w:before="0" w:line="257" w:lineRule="auto"/>
        <w:ind w:left="143" w:right="0" w:firstLine="0"/>
        <w:jc w:val="left"/>
        <w:rPr>
          <w:b/>
          <w:sz w:val="22"/>
          <w:szCs w:val="22"/>
        </w:rPr>
      </w:pPr>
      <w:r>
        <w:rPr>
          <w:b/>
          <w:sz w:val="22"/>
          <w:szCs w:val="22"/>
          <w:rtl w:val="0"/>
        </w:rPr>
        <w:t>Syntax:</w:t>
      </w:r>
    </w:p>
    <w:p w14:paraId="00000371">
      <w:pPr>
        <w:spacing w:before="0" w:line="281" w:lineRule="auto"/>
        <w:ind w:left="143" w:right="0" w:firstLine="0"/>
        <w:jc w:val="left"/>
        <w:rPr>
          <w:i/>
          <w:sz w:val="24"/>
          <w:szCs w:val="24"/>
        </w:rPr>
      </w:pPr>
      <w:r>
        <w:rPr>
          <w:i/>
          <w:sz w:val="24"/>
          <w:szCs w:val="24"/>
          <w:shd w:val="clear" w:fill="F7F7F8"/>
          <w:rtl w:val="0"/>
        </w:rPr>
        <w:t>differenceimage = abs (image A – image B)</w:t>
      </w:r>
      <w:r>
        <w:rPr>
          <w:i/>
          <w:sz w:val="24"/>
          <w:szCs w:val="24"/>
          <w:rtl w:val="0"/>
        </w:rPr>
        <w:t xml:space="preserve"> </w:t>
      </w:r>
      <w:r>
        <w:rPr>
          <w:i/>
          <w:sz w:val="24"/>
          <w:szCs w:val="24"/>
          <w:shd w:val="clear" w:fill="F7F7F8"/>
          <w:rtl w:val="0"/>
        </w:rPr>
        <w:t>;</w:t>
      </w:r>
    </w:p>
    <w:p w14:paraId="668034F5">
      <w:pPr>
        <w:spacing w:before="0"/>
        <w:ind w:left="143" w:right="0" w:firstLine="0"/>
        <w:jc w:val="left"/>
        <w:rPr>
          <w:sz w:val="24"/>
          <w:szCs w:val="24"/>
        </w:rPr>
        <w:sectPr>
          <w:pgSz w:w="11900" w:h="16840"/>
          <w:pgMar w:top="180" w:right="120" w:bottom="280" w:left="140" w:header="360" w:footer="360" w:gutter="0"/>
          <w:cols w:space="720" w:num="1"/>
        </w:sectPr>
      </w:pPr>
      <w:r>
        <w:rPr>
          <w:sz w:val="24"/>
          <w:szCs w:val="24"/>
          <w:shd w:val="clear" w:fill="F7F7F8"/>
          <w:rtl w:val="0"/>
        </w:rPr>
        <w:t>The difference between two images is obtained by taking the absolute difference between their pixel values.</w:t>
      </w:r>
      <w:r>
        <w:rPr>
          <w:sz w:val="24"/>
          <w:szCs w:val="24"/>
          <w:rtl w:val="0"/>
        </w:rPr>
        <w:t xml:space="preserve"> </w:t>
      </w:r>
      <w:r>
        <w:rPr>
          <w:sz w:val="24"/>
          <w:szCs w:val="24"/>
          <w:shd w:val="clear" w:fill="F7F7F8"/>
          <w:rtl w:val="0"/>
        </w:rPr>
        <w:t>This operation can be used for highlighting dissimilarities between images</w:t>
      </w:r>
      <w:r>
        <w:rPr>
          <w:sz w:val="24"/>
          <w:szCs w:val="24"/>
          <w:rtl w:val="0"/>
        </w:rPr>
        <w:t>.</w:t>
      </w:r>
    </w:p>
    <w:p w14:paraId="00000373">
      <w:pPr>
        <w:pStyle w:val="3"/>
        <w:spacing w:before="83"/>
        <w:ind w:firstLine="143"/>
      </w:pPr>
      <w:r>
        <w:rPr>
          <w:rtl w:val="0"/>
        </w:rPr>
        <w:t>Program:- To perform Set operation’s in an image</w:t>
      </w:r>
    </w:p>
    <w:p w14:paraId="000003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375">
      <w:pPr>
        <w:spacing w:before="0"/>
        <w:ind w:left="143" w:right="6815" w:firstLine="0"/>
        <w:jc w:val="left"/>
        <w:rPr>
          <w:rFonts w:ascii="Courier New" w:hAnsi="Courier New" w:eastAsia="Courier New" w:cs="Courier New"/>
          <w:sz w:val="20"/>
          <w:szCs w:val="20"/>
        </w:rPr>
      </w:pPr>
      <w:r>
        <w:rPr>
          <w:rFonts w:ascii="Courier New" w:hAnsi="Courier New" w:eastAsia="Courier New" w:cs="Courier New"/>
          <w:sz w:val="20"/>
          <w:szCs w:val="20"/>
          <w:rtl w:val="0"/>
        </w:rPr>
        <w:t>imageA = imread(</w:t>
      </w:r>
      <w:r>
        <w:rPr>
          <w:rFonts w:ascii="Courier New" w:hAnsi="Courier New" w:eastAsia="Courier New" w:cs="Courier New"/>
          <w:color w:val="A708F5"/>
          <w:sz w:val="20"/>
          <w:szCs w:val="20"/>
          <w:rtl w:val="0"/>
        </w:rPr>
        <w:t>'image1-2 (1).jpg'</w:t>
      </w:r>
      <w:r>
        <w:rPr>
          <w:rFonts w:ascii="Courier New" w:hAnsi="Courier New" w:eastAsia="Courier New" w:cs="Courier New"/>
          <w:sz w:val="20"/>
          <w:szCs w:val="20"/>
          <w:rtl w:val="0"/>
        </w:rPr>
        <w:t>); imageB = imread(</w:t>
      </w:r>
      <w:r>
        <w:rPr>
          <w:rFonts w:ascii="Courier New" w:hAnsi="Courier New" w:eastAsia="Courier New" w:cs="Courier New"/>
          <w:color w:val="A708F5"/>
          <w:sz w:val="20"/>
          <w:szCs w:val="20"/>
          <w:rtl w:val="0"/>
        </w:rPr>
        <w:t>'Lightning (1).jpg'</w:t>
      </w:r>
      <w:r>
        <w:rPr>
          <w:rFonts w:ascii="Courier New" w:hAnsi="Courier New" w:eastAsia="Courier New" w:cs="Courier New"/>
          <w:sz w:val="20"/>
          <w:szCs w:val="20"/>
          <w:rtl w:val="0"/>
        </w:rPr>
        <w:t xml:space="preserve">); </w:t>
      </w:r>
      <w:r>
        <w:rPr>
          <w:rFonts w:ascii="Courier New" w:hAnsi="Courier New" w:eastAsia="Courier New" w:cs="Courier New"/>
          <w:color w:val="0E00FF"/>
          <w:sz w:val="20"/>
          <w:szCs w:val="20"/>
          <w:rtl w:val="0"/>
        </w:rPr>
        <w:t xml:space="preserve">if </w:t>
      </w:r>
      <w:r>
        <w:rPr>
          <w:rFonts w:ascii="Courier New" w:hAnsi="Courier New" w:eastAsia="Courier New" w:cs="Courier New"/>
          <w:sz w:val="20"/>
          <w:szCs w:val="20"/>
          <w:rtl w:val="0"/>
        </w:rPr>
        <w:t>~isequal(size(imageA), size(imageB))</w:t>
      </w:r>
    </w:p>
    <w:p w14:paraId="00000376">
      <w:pPr>
        <w:spacing w:before="2"/>
        <w:ind w:left="50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error(</w:t>
      </w:r>
      <w:r>
        <w:rPr>
          <w:rFonts w:ascii="Courier New" w:hAnsi="Courier New" w:eastAsia="Courier New" w:cs="Courier New"/>
          <w:color w:val="A708F5"/>
          <w:sz w:val="20"/>
          <w:szCs w:val="20"/>
          <w:rtl w:val="0"/>
        </w:rPr>
        <w:t>'Input images must have the same dimensions.'</w:t>
      </w:r>
      <w:r>
        <w:rPr>
          <w:rFonts w:ascii="Courier New" w:hAnsi="Courier New" w:eastAsia="Courier New" w:cs="Courier New"/>
          <w:sz w:val="20"/>
          <w:szCs w:val="20"/>
          <w:rtl w:val="0"/>
        </w:rPr>
        <w:t>);</w:t>
      </w:r>
    </w:p>
    <w:p w14:paraId="00000377">
      <w:pPr>
        <w:spacing w:before="0" w:line="225" w:lineRule="auto"/>
        <w:ind w:left="143" w:right="0" w:firstLine="0"/>
        <w:jc w:val="left"/>
        <w:rPr>
          <w:rFonts w:ascii="Courier New" w:hAnsi="Courier New" w:eastAsia="Courier New" w:cs="Courier New"/>
          <w:sz w:val="20"/>
          <w:szCs w:val="20"/>
        </w:rPr>
      </w:pPr>
      <w:r>
        <w:rPr>
          <w:rFonts w:ascii="Courier New" w:hAnsi="Courier New" w:eastAsia="Courier New" w:cs="Courier New"/>
          <w:color w:val="0E00FF"/>
          <w:sz w:val="20"/>
          <w:szCs w:val="20"/>
          <w:rtl w:val="0"/>
        </w:rPr>
        <w:t>end</w:t>
      </w:r>
    </w:p>
    <w:p w14:paraId="00000378">
      <w:pPr>
        <w:spacing w:before="0"/>
        <w:ind w:left="143" w:right="5885" w:firstLine="0"/>
        <w:jc w:val="left"/>
        <w:rPr>
          <w:rFonts w:ascii="Courier New" w:hAnsi="Courier New" w:eastAsia="Courier New" w:cs="Courier New"/>
          <w:sz w:val="20"/>
          <w:szCs w:val="20"/>
        </w:rPr>
      </w:pPr>
      <w:r>
        <w:rPr>
          <w:rFonts w:ascii="Courier New" w:hAnsi="Courier New" w:eastAsia="Courier New" w:cs="Courier New"/>
          <w:sz w:val="20"/>
          <w:szCs w:val="20"/>
          <w:rtl w:val="0"/>
        </w:rPr>
        <w:t>unionImage = max(imageA, imageB); intersectionImage = min(imageA, imageB); complementImageA = 255 - imageA; differenceImage = abs(imageA - imageB);</w:t>
      </w:r>
    </w:p>
    <w:p w14:paraId="00000379">
      <w:pPr>
        <w:spacing w:before="0"/>
        <w:ind w:left="143" w:right="4655" w:firstLine="0"/>
        <w:jc w:val="both"/>
        <w:rPr>
          <w:rFonts w:ascii="Courier New" w:hAnsi="Courier New" w:eastAsia="Courier New" w:cs="Courier New"/>
          <w:sz w:val="20"/>
          <w:szCs w:val="20"/>
        </w:rPr>
      </w:pPr>
      <w:r>
        <w:rPr>
          <w:rFonts w:ascii="Courier New" w:hAnsi="Courier New" w:eastAsia="Courier New" w:cs="Courier New"/>
          <w:sz w:val="20"/>
          <w:szCs w:val="20"/>
          <w:rtl w:val="0"/>
        </w:rPr>
        <w:t>subplot(2, 3, 1);imshow(uint8(imageA)); title(</w:t>
      </w:r>
      <w:r>
        <w:rPr>
          <w:rFonts w:ascii="Courier New" w:hAnsi="Courier New" w:eastAsia="Courier New" w:cs="Courier New"/>
          <w:color w:val="A708F5"/>
          <w:sz w:val="20"/>
          <w:szCs w:val="20"/>
          <w:rtl w:val="0"/>
        </w:rPr>
        <w:t>'Image A'</w:t>
      </w:r>
      <w:r>
        <w:rPr>
          <w:rFonts w:ascii="Courier New" w:hAnsi="Courier New" w:eastAsia="Courier New" w:cs="Courier New"/>
          <w:sz w:val="20"/>
          <w:szCs w:val="20"/>
          <w:rtl w:val="0"/>
        </w:rPr>
        <w:t>); subplot(2, 3, 2);imshow(uint8(imageB)); title(</w:t>
      </w:r>
      <w:r>
        <w:rPr>
          <w:rFonts w:ascii="Courier New" w:hAnsi="Courier New" w:eastAsia="Courier New" w:cs="Courier New"/>
          <w:color w:val="A708F5"/>
          <w:sz w:val="20"/>
          <w:szCs w:val="20"/>
          <w:rtl w:val="0"/>
        </w:rPr>
        <w:t>'Image B'</w:t>
      </w:r>
      <w:r>
        <w:rPr>
          <w:rFonts w:ascii="Courier New" w:hAnsi="Courier New" w:eastAsia="Courier New" w:cs="Courier New"/>
          <w:sz w:val="20"/>
          <w:szCs w:val="20"/>
          <w:rtl w:val="0"/>
        </w:rPr>
        <w:t>); subplot(2, 3, 3);imshow(unionImage);title(</w:t>
      </w:r>
      <w:r>
        <w:rPr>
          <w:rFonts w:ascii="Courier New" w:hAnsi="Courier New" w:eastAsia="Courier New" w:cs="Courier New"/>
          <w:color w:val="A708F5"/>
          <w:sz w:val="20"/>
          <w:szCs w:val="20"/>
          <w:rtl w:val="0"/>
        </w:rPr>
        <w:t>'Union (Max)'</w:t>
      </w:r>
      <w:r>
        <w:rPr>
          <w:rFonts w:ascii="Courier New" w:hAnsi="Courier New" w:eastAsia="Courier New" w:cs="Courier New"/>
          <w:sz w:val="20"/>
          <w:szCs w:val="20"/>
          <w:rtl w:val="0"/>
        </w:rPr>
        <w:t>);</w:t>
      </w:r>
    </w:p>
    <w:p w14:paraId="0000037A">
      <w:pPr>
        <w:spacing w:before="0"/>
        <w:ind w:left="143" w:right="2275" w:firstLine="0"/>
        <w:jc w:val="left"/>
        <w:rPr>
          <w:rFonts w:ascii="Courier New" w:hAnsi="Courier New" w:eastAsia="Courier New" w:cs="Courier New"/>
          <w:sz w:val="20"/>
          <w:szCs w:val="20"/>
        </w:rPr>
      </w:pPr>
      <w:r>
        <w:rPr>
          <w:rFonts w:ascii="Courier New" w:hAnsi="Courier New" w:eastAsia="Courier New" w:cs="Courier New"/>
          <w:sz w:val="20"/>
          <w:szCs w:val="20"/>
          <w:rtl w:val="0"/>
        </w:rPr>
        <w:t>subplot(2, 3, 4);imshow(intersectionImage);title(</w:t>
      </w:r>
      <w:r>
        <w:rPr>
          <w:rFonts w:ascii="Courier New" w:hAnsi="Courier New" w:eastAsia="Courier New" w:cs="Courier New"/>
          <w:color w:val="A708F5"/>
          <w:sz w:val="20"/>
          <w:szCs w:val="20"/>
          <w:rtl w:val="0"/>
        </w:rPr>
        <w:t>'Intersection (Min)'</w:t>
      </w:r>
      <w:r>
        <w:rPr>
          <w:rFonts w:ascii="Courier New" w:hAnsi="Courier New" w:eastAsia="Courier New" w:cs="Courier New"/>
          <w:sz w:val="20"/>
          <w:szCs w:val="20"/>
          <w:rtl w:val="0"/>
        </w:rPr>
        <w:t>); subplot(2, 3, 5);imshow(complementImageA);title(</w:t>
      </w:r>
      <w:r>
        <w:rPr>
          <w:rFonts w:ascii="Courier New" w:hAnsi="Courier New" w:eastAsia="Courier New" w:cs="Courier New"/>
          <w:color w:val="A708F5"/>
          <w:sz w:val="20"/>
          <w:szCs w:val="20"/>
          <w:rtl w:val="0"/>
        </w:rPr>
        <w:t>'Complement of A'</w:t>
      </w:r>
      <w:r>
        <w:rPr>
          <w:rFonts w:ascii="Courier New" w:hAnsi="Courier New" w:eastAsia="Courier New" w:cs="Courier New"/>
          <w:sz w:val="20"/>
          <w:szCs w:val="20"/>
          <w:rtl w:val="0"/>
        </w:rPr>
        <w:t>); subplot(2, 3, 6);imshow(differenceImage);title(</w:t>
      </w:r>
      <w:r>
        <w:rPr>
          <w:rFonts w:ascii="Courier New" w:hAnsi="Courier New" w:eastAsia="Courier New" w:cs="Courier New"/>
          <w:color w:val="A708F5"/>
          <w:sz w:val="20"/>
          <w:szCs w:val="20"/>
          <w:rtl w:val="0"/>
        </w:rPr>
        <w:t>'Difference'</w:t>
      </w:r>
      <w:r>
        <w:rPr>
          <w:rFonts w:ascii="Courier New" w:hAnsi="Courier New" w:eastAsia="Courier New" w:cs="Courier New"/>
          <w:sz w:val="20"/>
          <w:szCs w:val="20"/>
          <w:rtl w:val="0"/>
        </w:rPr>
        <w:t xml:space="preserve">); imwrite(unionImage, </w:t>
      </w:r>
      <w:r>
        <w:rPr>
          <w:rFonts w:ascii="Courier New" w:hAnsi="Courier New" w:eastAsia="Courier New" w:cs="Courier New"/>
          <w:color w:val="A708F5"/>
          <w:sz w:val="20"/>
          <w:szCs w:val="20"/>
          <w:rtl w:val="0"/>
        </w:rPr>
        <w:t>'union_image.jpg'</w:t>
      </w:r>
      <w:r>
        <w:rPr>
          <w:rFonts w:ascii="Courier New" w:hAnsi="Courier New" w:eastAsia="Courier New" w:cs="Courier New"/>
          <w:sz w:val="20"/>
          <w:szCs w:val="20"/>
          <w:rtl w:val="0"/>
        </w:rPr>
        <w:t>);</w:t>
      </w:r>
    </w:p>
    <w:p w14:paraId="0000037B">
      <w:pPr>
        <w:spacing w:before="1"/>
        <w:ind w:left="143" w:right="4901" w:firstLine="0"/>
        <w:jc w:val="left"/>
        <w:rPr>
          <w:rFonts w:ascii="Courier New" w:hAnsi="Courier New" w:eastAsia="Courier New" w:cs="Courier New"/>
          <w:sz w:val="20"/>
          <w:szCs w:val="20"/>
        </w:rPr>
      </w:pPr>
      <w:r>
        <w:rPr>
          <w:rFonts w:ascii="Courier New" w:hAnsi="Courier New" w:eastAsia="Courier New" w:cs="Courier New"/>
          <w:sz w:val="20"/>
          <w:szCs w:val="20"/>
          <w:rtl w:val="0"/>
        </w:rPr>
        <w:t xml:space="preserve">imwrite(intersectionImage, </w:t>
      </w:r>
      <w:r>
        <w:rPr>
          <w:rFonts w:ascii="Courier New" w:hAnsi="Courier New" w:eastAsia="Courier New" w:cs="Courier New"/>
          <w:color w:val="A708F5"/>
          <w:sz w:val="20"/>
          <w:szCs w:val="20"/>
          <w:rtl w:val="0"/>
        </w:rPr>
        <w:t>'intersection_image.jpg'</w:t>
      </w:r>
      <w:r>
        <w:rPr>
          <w:rFonts w:ascii="Courier New" w:hAnsi="Courier New" w:eastAsia="Courier New" w:cs="Courier New"/>
          <w:sz w:val="20"/>
          <w:szCs w:val="20"/>
          <w:rtl w:val="0"/>
        </w:rPr>
        <w:t xml:space="preserve">); imwrite(complementImageA, </w:t>
      </w:r>
      <w:r>
        <w:rPr>
          <w:rFonts w:ascii="Courier New" w:hAnsi="Courier New" w:eastAsia="Courier New" w:cs="Courier New"/>
          <w:color w:val="A708F5"/>
          <w:sz w:val="20"/>
          <w:szCs w:val="20"/>
          <w:rtl w:val="0"/>
        </w:rPr>
        <w:t>'complement_imageA.jpg'</w:t>
      </w:r>
      <w:r>
        <w:rPr>
          <w:rFonts w:ascii="Courier New" w:hAnsi="Courier New" w:eastAsia="Courier New" w:cs="Courier New"/>
          <w:sz w:val="20"/>
          <w:szCs w:val="20"/>
          <w:rtl w:val="0"/>
        </w:rPr>
        <w:t xml:space="preserve">); imwrite(differenceImage, </w:t>
      </w:r>
      <w:r>
        <w:rPr>
          <w:rFonts w:ascii="Courier New" w:hAnsi="Courier New" w:eastAsia="Courier New" w:cs="Courier New"/>
          <w:color w:val="A708F5"/>
          <w:sz w:val="20"/>
          <w:szCs w:val="20"/>
          <w:rtl w:val="0"/>
        </w:rPr>
        <w:t>'difference_image.jpg'</w:t>
      </w:r>
      <w:r>
        <w:rPr>
          <w:rFonts w:ascii="Courier New" w:hAnsi="Courier New" w:eastAsia="Courier New" w:cs="Courier New"/>
          <w:sz w:val="20"/>
          <w:szCs w:val="20"/>
          <w:rtl w:val="0"/>
        </w:rPr>
        <w:t>); disp(</w:t>
      </w:r>
      <w:r>
        <w:rPr>
          <w:rFonts w:ascii="Courier New" w:hAnsi="Courier New" w:eastAsia="Courier New" w:cs="Courier New"/>
          <w:color w:val="A708F5"/>
          <w:sz w:val="20"/>
          <w:szCs w:val="20"/>
          <w:rtl w:val="0"/>
        </w:rPr>
        <w:t>'Set operation images saved.'</w:t>
      </w:r>
      <w:r>
        <w:rPr>
          <w:rFonts w:ascii="Courier New" w:hAnsi="Courier New" w:eastAsia="Courier New" w:cs="Courier New"/>
          <w:sz w:val="20"/>
          <w:szCs w:val="20"/>
          <w:rtl w:val="0"/>
        </w:rPr>
        <w:t>);</w:t>
      </w:r>
    </w:p>
    <w:p w14:paraId="000003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Courier New" w:hAnsi="Courier New" w:eastAsia="Courier New" w:cs="Courier New"/>
          <w:b w:val="0"/>
          <w:i w:val="0"/>
          <w:smallCaps w:val="0"/>
          <w:strike w:val="0"/>
          <w:color w:val="000000"/>
          <w:sz w:val="24"/>
          <w:szCs w:val="24"/>
          <w:u w:val="none"/>
          <w:shd w:val="clear" w:fill="auto"/>
          <w:vertAlign w:val="baseline"/>
        </w:rPr>
      </w:pPr>
    </w:p>
    <w:p w14:paraId="0000037D">
      <w:pPr>
        <w:pStyle w:val="3"/>
        <w:ind w:firstLine="143"/>
      </w:pPr>
      <w:r>
        <w:rPr>
          <w:rtl w:val="0"/>
        </w:rPr>
        <w:t>Output:</w:t>
      </w:r>
    </w:p>
    <w:p w14:paraId="000003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45B530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13"/>
          <w:szCs w:val="13"/>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408940</wp:posOffset>
            </wp:positionH>
            <wp:positionV relativeFrom="paragraph">
              <wp:posOffset>122555</wp:posOffset>
            </wp:positionV>
            <wp:extent cx="3483610" cy="2656205"/>
            <wp:effectExtent l="0" t="0" r="0" b="0"/>
            <wp:wrapTopAndBottom/>
            <wp:docPr id="24" name="image20.jpg"/>
            <wp:cNvGraphicFramePr/>
            <a:graphic xmlns:a="http://schemas.openxmlformats.org/drawingml/2006/main">
              <a:graphicData uri="http://schemas.openxmlformats.org/drawingml/2006/picture">
                <pic:pic xmlns:pic="http://schemas.openxmlformats.org/drawingml/2006/picture">
                  <pic:nvPicPr>
                    <pic:cNvPr id="24" name="image20.jpg"/>
                    <pic:cNvPicPr preferRelativeResize="0"/>
                  </pic:nvPicPr>
                  <pic:blipFill>
                    <a:blip r:embed="rId21"/>
                    <a:srcRect/>
                    <a:stretch>
                      <a:fillRect/>
                    </a:stretch>
                  </pic:blipFill>
                  <pic:spPr>
                    <a:xfrm>
                      <a:off x="0" y="0"/>
                      <a:ext cx="3483788" cy="2656331"/>
                    </a:xfrm>
                    <a:prstGeom prst="rect">
                      <a:avLst/>
                    </a:prstGeom>
                  </pic:spPr>
                </pic:pic>
              </a:graphicData>
            </a:graphic>
          </wp:anchor>
        </w:drawing>
      </w:r>
    </w:p>
    <w:p w14:paraId="000003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A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B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3BB">
      <w:pPr>
        <w:spacing w:before="0"/>
        <w:ind w:left="143" w:right="0" w:firstLine="0"/>
        <w:jc w:val="left"/>
        <w:rPr>
          <w:b/>
          <w:sz w:val="24"/>
          <w:szCs w:val="24"/>
        </w:rPr>
      </w:pPr>
      <w:r>
        <w:rPr>
          <w:b/>
          <w:sz w:val="24"/>
          <w:szCs w:val="24"/>
          <w:rtl w:val="0"/>
        </w:rPr>
        <w:t>Result:</w:t>
      </w:r>
    </w:p>
    <w:p w14:paraId="000003B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215626DB">
      <w:pPr>
        <w:spacing w:before="0"/>
        <w:ind w:left="143" w:right="0" w:firstLine="0"/>
        <w:jc w:val="left"/>
        <w:rPr>
          <w:sz w:val="24"/>
          <w:szCs w:val="24"/>
        </w:rPr>
        <w:sectPr>
          <w:pgSz w:w="11900" w:h="16840"/>
          <w:pgMar w:top="1580" w:right="120" w:bottom="280" w:left="140" w:header="360" w:footer="360" w:gutter="0"/>
          <w:cols w:space="720" w:num="1"/>
        </w:sectPr>
      </w:pPr>
      <w:r>
        <w:rPr>
          <w:sz w:val="24"/>
          <w:szCs w:val="24"/>
          <w:rtl w:val="0"/>
        </w:rPr>
        <w:t>Thus, the set operations of an image have been implemented using MATLAB.</w:t>
      </w:r>
    </w:p>
    <w:p w14:paraId="000003BE">
      <w:pPr>
        <w:pStyle w:val="3"/>
        <w:tabs>
          <w:tab w:val="left" w:pos="3023"/>
        </w:tabs>
        <w:spacing w:before="83"/>
        <w:ind w:left="3076" w:right="4026" w:hanging="2933"/>
      </w:pPr>
      <w:r>
        <w:rPr>
          <w:rtl w:val="0"/>
        </w:rPr>
        <w:t>Ex.No:3b</w:t>
      </w:r>
      <w:r>
        <w:rPr>
          <w:rtl w:val="0"/>
        </w:rPr>
        <w:tab/>
      </w:r>
      <w:r>
        <w:rPr>
          <w:rtl w:val="0"/>
        </w:rPr>
        <w:t>IMPLEMENTATION OF LOCAL AVERAGING USING NEIGHBORHOOD PROCESSING</w:t>
      </w:r>
    </w:p>
    <w:p w14:paraId="000003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Cambria" w:hAnsi="Cambria" w:eastAsia="Cambria" w:cs="Cambria"/>
          <w:b/>
          <w:i w:val="0"/>
          <w:smallCaps w:val="0"/>
          <w:strike w:val="0"/>
          <w:color w:val="000000"/>
          <w:sz w:val="15"/>
          <w:szCs w:val="15"/>
          <w:u w:val="none"/>
          <w:shd w:val="clear" w:fill="auto"/>
          <w:vertAlign w:val="baseline"/>
        </w:rPr>
      </w:pPr>
    </w:p>
    <w:p w14:paraId="000003C0">
      <w:pPr>
        <w:spacing w:before="101"/>
        <w:ind w:left="196" w:right="0" w:firstLine="0"/>
        <w:jc w:val="left"/>
        <w:rPr>
          <w:b/>
          <w:sz w:val="24"/>
          <w:szCs w:val="24"/>
        </w:rPr>
      </w:pPr>
      <w:r>
        <w:rPr>
          <w:b/>
          <w:sz w:val="24"/>
          <w:szCs w:val="24"/>
          <w:rtl w:val="0"/>
        </w:rPr>
        <w:t>Date:</w:t>
      </w:r>
    </w:p>
    <w:p w14:paraId="000003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15"/>
          <w:szCs w:val="15"/>
          <w:u w:val="none"/>
          <w:shd w:val="clear" w:fill="auto"/>
          <w:vertAlign w:val="baseline"/>
        </w:rPr>
      </w:pPr>
    </w:p>
    <w:p w14:paraId="000003C2">
      <w:pPr>
        <w:pStyle w:val="4"/>
        <w:spacing w:before="101"/>
        <w:ind w:left="263" w:firstLine="0"/>
      </w:pPr>
      <w:r>
        <w:rPr>
          <w:rtl w:val="0"/>
        </w:rPr>
        <w:t>Aim:</w:t>
      </w:r>
    </w:p>
    <w:p w14:paraId="000003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3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implement local averaging using neighborhood processing in an image using Matlab.</w:t>
      </w:r>
    </w:p>
    <w:p w14:paraId="000003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ambria" w:hAnsi="Cambria" w:eastAsia="Cambria" w:cs="Cambria"/>
          <w:b w:val="0"/>
          <w:i w:val="0"/>
          <w:smallCaps w:val="0"/>
          <w:strike w:val="0"/>
          <w:color w:val="000000"/>
          <w:sz w:val="15"/>
          <w:szCs w:val="15"/>
          <w:u w:val="none"/>
          <w:shd w:val="clear" w:fill="auto"/>
          <w:vertAlign w:val="baseline"/>
        </w:rPr>
      </w:pPr>
    </w:p>
    <w:p w14:paraId="000003C6">
      <w:pPr>
        <w:pStyle w:val="4"/>
        <w:spacing w:before="101"/>
        <w:ind w:left="263" w:firstLine="0"/>
      </w:pPr>
      <w:r>
        <w:rPr>
          <w:rtl w:val="0"/>
        </w:rPr>
        <w:t>Software Used:</w:t>
      </w:r>
    </w:p>
    <w:p w14:paraId="000003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3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3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val="0"/>
          <w:i w:val="0"/>
          <w:smallCaps w:val="0"/>
          <w:strike w:val="0"/>
          <w:color w:val="000000"/>
          <w:sz w:val="23"/>
          <w:szCs w:val="23"/>
          <w:u w:val="none"/>
          <w:shd w:val="clear" w:fill="auto"/>
          <w:vertAlign w:val="baseline"/>
        </w:rPr>
      </w:pPr>
    </w:p>
    <w:p w14:paraId="000003CA">
      <w:pPr>
        <w:pStyle w:val="3"/>
        <w:ind w:firstLine="143"/>
      </w:pPr>
      <w:r>
        <w:rPr>
          <w:rtl w:val="0"/>
        </w:rPr>
        <w:t>Theory:</w:t>
      </w:r>
    </w:p>
    <w:p w14:paraId="000003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3C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63" w:right="359" w:firstLine="60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Local averaging using neighborhood processing is a fundamental technique in image processing. It involves smoothing or blurring an image by computing the average value of pixels in a local neighborhood around each pixel. The goal is to reduce noise and fine details in the image while preserving its overall structure. Here's the theory behind the process.</w:t>
      </w:r>
    </w:p>
    <w:p w14:paraId="000003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3CE">
      <w:pPr>
        <w:pStyle w:val="4"/>
        <w:ind w:firstLine="143"/>
      </w:pPr>
      <w:r>
        <w:rPr>
          <w:rtl w:val="0"/>
        </w:rPr>
        <w:t>Neighborhood Selection:</w:t>
      </w:r>
    </w:p>
    <w:p w14:paraId="000003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3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9" w:firstLine="48"/>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In this technique, a fixed-size neighborhood (also known as a kernel or filter) is defined around each pixel in the image. This neighborhood is typically square or rectangular and can vary in size. Common neighborhood sizes are 3x3, 5x5, or 7x7, but the choice depends on the specific application and desired level of smoothing.</w:t>
      </w:r>
    </w:p>
    <w:p w14:paraId="000003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3D2">
      <w:pPr>
        <w:pStyle w:val="4"/>
        <w:spacing w:before="1"/>
        <w:ind w:firstLine="143"/>
        <w:jc w:val="both"/>
      </w:pPr>
      <w:r>
        <w:rPr>
          <w:rtl w:val="0"/>
        </w:rPr>
        <w:t>Kernel Creation:</w:t>
      </w:r>
    </w:p>
    <w:p w14:paraId="000003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3D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A kernel is created with values that represent the weights assigned to each pixel within the neighborhood. For local averaging, all values in the kernel are typically set to 1, and the sum of the kernel values is often normalized to 1 by dividing each value by the total number of values in the kernel. This ensures that the operation doesn't change the overall brightness of the image.</w:t>
      </w:r>
    </w:p>
    <w:p w14:paraId="000003D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3D6">
      <w:pPr>
        <w:pStyle w:val="4"/>
        <w:ind w:firstLine="143"/>
        <w:jc w:val="both"/>
      </w:pPr>
      <w:r>
        <w:rPr>
          <w:rtl w:val="0"/>
        </w:rPr>
        <w:t>Convolution Operation:</w:t>
      </w:r>
    </w:p>
    <w:p w14:paraId="000003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3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perform local averaging, a convolution operation is applied to the image. Convolution is a mathematical operation that combines two functions to produce a third function. In image processing, the convolution operation combines the pixel values in the neighborhood with the corresponding values in the kernel. The result is a weighted sum of pixel values, which effectively represents the average value of the pixels in the neighborhood.</w:t>
      </w:r>
    </w:p>
    <w:p w14:paraId="000003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3DA">
      <w:pPr>
        <w:pStyle w:val="4"/>
        <w:ind w:firstLine="143"/>
        <w:jc w:val="both"/>
      </w:pPr>
      <w:r>
        <w:rPr>
          <w:rtl w:val="0"/>
        </w:rPr>
        <w:t>Pixel Replacement:</w:t>
      </w:r>
    </w:p>
    <w:p w14:paraId="000003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3D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160"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new value for the pixel at the center of the neighborhood is computed based on the weighted sum, and it replaces the original pixel value. This process is repeated for every pixel in the image.</w:t>
      </w:r>
    </w:p>
    <w:p w14:paraId="000003D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3DE">
      <w:pPr>
        <w:pStyle w:val="4"/>
        <w:ind w:firstLine="143"/>
        <w:jc w:val="both"/>
      </w:pPr>
      <w:r>
        <w:rPr>
          <w:rtl w:val="0"/>
        </w:rPr>
        <w:t>Smoothing Effect:</w:t>
      </w:r>
    </w:p>
    <w:p w14:paraId="000003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3E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convolution operation effectively smooths the image by averaging pixel values in local regions. Pixels with strong noise or high-frequency details are averaged with their neighbors, leading to a blurring effect that reduces the impact of noise and enhances the visibility of larger-scale features in the image.</w:t>
      </w:r>
    </w:p>
    <w:p w14:paraId="000003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3E2">
      <w:pPr>
        <w:pStyle w:val="4"/>
        <w:ind w:firstLine="143"/>
        <w:jc w:val="both"/>
      </w:pPr>
      <w:r>
        <w:rPr>
          <w:rtl w:val="0"/>
        </w:rPr>
        <w:t>Adjustable Smoothing:</w:t>
      </w:r>
    </w:p>
    <w:p w14:paraId="000003E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3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61"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degree of smoothing can be controlled by adjusting the size of the neighborhood and the values in the kernel. Larger neighborhoods or kernels with larger values will produce more significant smoothing, while smaller neighborhoods or kernels with smaller values will result in less smoothing.</w:t>
      </w:r>
    </w:p>
    <w:p w14:paraId="6E68A8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16" w:firstLine="0"/>
        <w:jc w:val="both"/>
        <w:rPr>
          <w:rFonts w:ascii="Cambria" w:hAnsi="Cambria" w:eastAsia="Cambria" w:cs="Cambria"/>
          <w:b w:val="0"/>
          <w:i w:val="0"/>
          <w:smallCaps w:val="0"/>
          <w:strike w:val="0"/>
          <w:color w:val="000000"/>
          <w:sz w:val="22"/>
          <w:szCs w:val="22"/>
          <w:u w:val="none"/>
          <w:shd w:val="clear" w:fill="auto"/>
          <w:vertAlign w:val="baseline"/>
        </w:rPr>
        <w:sectPr>
          <w:pgSz w:w="11900" w:h="16840"/>
          <w:pgMar w:top="180" w:right="120" w:bottom="280" w:left="140" w:header="360" w:footer="360" w:gutter="0"/>
          <w:cols w:space="720" w:num="1"/>
        </w:sectPr>
      </w:pPr>
      <w:r>
        <w:rPr>
          <w:rFonts w:ascii="Cambria" w:hAnsi="Cambria" w:eastAsia="Cambria" w:cs="Cambria"/>
          <w:b w:val="0"/>
          <w:i w:val="0"/>
          <w:smallCaps w:val="0"/>
          <w:strike w:val="0"/>
          <w:color w:val="000000"/>
          <w:sz w:val="22"/>
          <w:szCs w:val="22"/>
          <w:u w:val="none"/>
          <w:shd w:val="clear" w:fill="auto"/>
          <w:vertAlign w:val="baseline"/>
          <w:rtl w:val="0"/>
        </w:rPr>
        <w:t>Local averaging using neighborhood processing is a simple yet powerful technique with a wide range of applications in image processing, such as noise reduction, edge-preserving smoothing, and feature extraction. It's a building block for more advanced filtering and processing techniques used in computer vision, image enhancement, and computer graphics.</w:t>
      </w:r>
    </w:p>
    <w:p w14:paraId="000003E6">
      <w:pPr>
        <w:pStyle w:val="3"/>
        <w:spacing w:before="83"/>
        <w:ind w:firstLine="143"/>
      </w:pPr>
      <w:r>
        <w:rPr>
          <w:rtl w:val="0"/>
        </w:rPr>
        <w:t>Program:</w:t>
      </w:r>
      <w:r>
        <w:rPr>
          <w:b w:val="0"/>
          <w:rtl w:val="0"/>
        </w:rPr>
        <w:t xml:space="preserve">- </w:t>
      </w:r>
      <w:r>
        <w:rPr>
          <w:rtl w:val="0"/>
        </w:rPr>
        <w:t>To perform local averaging using neighborhood processing in an image</w:t>
      </w:r>
    </w:p>
    <w:p w14:paraId="000003E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3E8">
      <w:pPr>
        <w:spacing w:before="0"/>
        <w:ind w:left="143" w:right="7414" w:firstLine="0"/>
        <w:jc w:val="left"/>
        <w:rPr>
          <w:rFonts w:ascii="Courier New" w:hAnsi="Courier New" w:eastAsia="Courier New" w:cs="Courier New"/>
          <w:sz w:val="20"/>
          <w:szCs w:val="20"/>
        </w:rPr>
      </w:pPr>
      <w:r>
        <w:rPr>
          <w:rFonts w:ascii="Courier New" w:hAnsi="Courier New" w:eastAsia="Courier New" w:cs="Courier New"/>
          <w:sz w:val="20"/>
          <w:szCs w:val="20"/>
          <w:rtl w:val="0"/>
        </w:rPr>
        <w:t>inputImage = imread(</w:t>
      </w:r>
      <w:r>
        <w:rPr>
          <w:rFonts w:ascii="Courier New" w:hAnsi="Courier New" w:eastAsia="Courier New" w:cs="Courier New"/>
          <w:color w:val="A708F5"/>
          <w:sz w:val="20"/>
          <w:szCs w:val="20"/>
          <w:rtl w:val="0"/>
        </w:rPr>
        <w:t>'bridge.jpg'</w:t>
      </w:r>
      <w:r>
        <w:rPr>
          <w:rFonts w:ascii="Courier New" w:hAnsi="Courier New" w:eastAsia="Courier New" w:cs="Courier New"/>
          <w:sz w:val="20"/>
          <w:szCs w:val="20"/>
          <w:rtl w:val="0"/>
        </w:rPr>
        <w:t>); neighborhoodSize = 3;</w:t>
      </w:r>
    </w:p>
    <w:p w14:paraId="000003E9">
      <w:pPr>
        <w:spacing w:before="0"/>
        <w:ind w:left="143" w:right="5515" w:firstLine="0"/>
        <w:jc w:val="left"/>
        <w:rPr>
          <w:rFonts w:ascii="Courier New" w:hAnsi="Courier New" w:eastAsia="Courier New" w:cs="Courier New"/>
          <w:sz w:val="20"/>
          <w:szCs w:val="20"/>
        </w:rPr>
      </w:pPr>
      <w:r>
        <w:rPr>
          <w:rFonts w:ascii="Courier New" w:hAnsi="Courier New" w:eastAsia="Courier New" w:cs="Courier New"/>
          <w:sz w:val="20"/>
          <w:szCs w:val="20"/>
          <w:rtl w:val="0"/>
        </w:rPr>
        <w:t>filter = fspecial(</w:t>
      </w:r>
      <w:r>
        <w:rPr>
          <w:rFonts w:ascii="Courier New" w:hAnsi="Courier New" w:eastAsia="Courier New" w:cs="Courier New"/>
          <w:color w:val="A708F5"/>
          <w:sz w:val="20"/>
          <w:szCs w:val="20"/>
          <w:rtl w:val="0"/>
        </w:rPr>
        <w:t>'average'</w:t>
      </w:r>
      <w:r>
        <w:rPr>
          <w:rFonts w:ascii="Courier New" w:hAnsi="Courier New" w:eastAsia="Courier New" w:cs="Courier New"/>
          <w:sz w:val="20"/>
          <w:szCs w:val="20"/>
          <w:rtl w:val="0"/>
        </w:rPr>
        <w:t>, neighborhoodSize); averagedImage = imfilter(inputImage, filter); subplot(1, 2, 1);</w:t>
      </w:r>
    </w:p>
    <w:p w14:paraId="000003EA">
      <w:pPr>
        <w:spacing w:before="0"/>
        <w:ind w:left="143" w:right="8609" w:firstLine="0"/>
        <w:jc w:val="left"/>
        <w:rPr>
          <w:rFonts w:ascii="Courier New" w:hAnsi="Courier New" w:eastAsia="Courier New" w:cs="Courier New"/>
          <w:sz w:val="20"/>
          <w:szCs w:val="20"/>
        </w:rPr>
      </w:pPr>
      <w:r>
        <w:rPr>
          <w:rFonts w:ascii="Courier New" w:hAnsi="Courier New" w:eastAsia="Courier New" w:cs="Courier New"/>
          <w:sz w:val="20"/>
          <w:szCs w:val="20"/>
          <w:rtl w:val="0"/>
        </w:rPr>
        <w:t>imshow(inputImage); title(</w:t>
      </w:r>
      <w:r>
        <w:rPr>
          <w:rFonts w:ascii="Courier New" w:hAnsi="Courier New" w:eastAsia="Courier New" w:cs="Courier New"/>
          <w:color w:val="A708F5"/>
          <w:sz w:val="20"/>
          <w:szCs w:val="20"/>
          <w:rtl w:val="0"/>
        </w:rPr>
        <w:t>'Original Image'</w:t>
      </w:r>
      <w:r>
        <w:rPr>
          <w:rFonts w:ascii="Courier New" w:hAnsi="Courier New" w:eastAsia="Courier New" w:cs="Courier New"/>
          <w:sz w:val="20"/>
          <w:szCs w:val="20"/>
          <w:rtl w:val="0"/>
        </w:rPr>
        <w:t>); subplot(1, 2, 2); imshow(averagedImage); title(</w:t>
      </w:r>
      <w:r>
        <w:rPr>
          <w:rFonts w:ascii="Courier New" w:hAnsi="Courier New" w:eastAsia="Courier New" w:cs="Courier New"/>
          <w:color w:val="A708F5"/>
          <w:sz w:val="20"/>
          <w:szCs w:val="20"/>
          <w:rtl w:val="0"/>
        </w:rPr>
        <w:t>'Averaged Image'</w:t>
      </w:r>
      <w:r>
        <w:rPr>
          <w:rFonts w:ascii="Courier New" w:hAnsi="Courier New" w:eastAsia="Courier New" w:cs="Courier New"/>
          <w:sz w:val="20"/>
          <w:szCs w:val="20"/>
          <w:rtl w:val="0"/>
        </w:rPr>
        <w:t>);</w:t>
      </w:r>
    </w:p>
    <w:p w14:paraId="000003EB">
      <w:pPr>
        <w:spacing w:before="0"/>
        <w:ind w:left="143" w:right="4901" w:firstLine="0"/>
        <w:jc w:val="left"/>
        <w:rPr>
          <w:rFonts w:ascii="Courier New" w:hAnsi="Courier New" w:eastAsia="Courier New" w:cs="Courier New"/>
          <w:sz w:val="20"/>
          <w:szCs w:val="20"/>
        </w:rPr>
      </w:pPr>
      <w:r>
        <w:rPr>
          <w:rFonts w:ascii="Courier New" w:hAnsi="Courier New" w:eastAsia="Courier New" w:cs="Courier New"/>
          <w:sz w:val="20"/>
          <w:szCs w:val="20"/>
          <w:rtl w:val="0"/>
        </w:rPr>
        <w:t xml:space="preserve">imwrite(averagedImage, </w:t>
      </w:r>
      <w:r>
        <w:rPr>
          <w:rFonts w:ascii="Courier New" w:hAnsi="Courier New" w:eastAsia="Courier New" w:cs="Courier New"/>
          <w:color w:val="A708F5"/>
          <w:sz w:val="20"/>
          <w:szCs w:val="20"/>
          <w:rtl w:val="0"/>
        </w:rPr>
        <w:t>'averaged_image.jpg'</w:t>
      </w:r>
      <w:r>
        <w:rPr>
          <w:rFonts w:ascii="Courier New" w:hAnsi="Courier New" w:eastAsia="Courier New" w:cs="Courier New"/>
          <w:sz w:val="20"/>
          <w:szCs w:val="20"/>
          <w:rtl w:val="0"/>
        </w:rPr>
        <w:t>); disp(</w:t>
      </w:r>
      <w:r>
        <w:rPr>
          <w:rFonts w:ascii="Courier New" w:hAnsi="Courier New" w:eastAsia="Courier New" w:cs="Courier New"/>
          <w:color w:val="A708F5"/>
          <w:sz w:val="20"/>
          <w:szCs w:val="20"/>
          <w:rtl w:val="0"/>
        </w:rPr>
        <w:t>'Averaged image saved as "averaged_image.jpg"'</w:t>
      </w:r>
      <w:r>
        <w:rPr>
          <w:rFonts w:ascii="Courier New" w:hAnsi="Courier New" w:eastAsia="Courier New" w:cs="Courier New"/>
          <w:sz w:val="20"/>
          <w:szCs w:val="20"/>
          <w:rtl w:val="0"/>
        </w:rPr>
        <w:t>);</w:t>
      </w:r>
    </w:p>
    <w:p w14:paraId="000003E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val="0"/>
          <w:i w:val="0"/>
          <w:smallCaps w:val="0"/>
          <w:strike w:val="0"/>
          <w:color w:val="000000"/>
          <w:sz w:val="22"/>
          <w:szCs w:val="22"/>
          <w:u w:val="none"/>
          <w:shd w:val="clear" w:fill="auto"/>
          <w:vertAlign w:val="baseline"/>
        </w:rPr>
      </w:pPr>
    </w:p>
    <w:p w14:paraId="000003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val="0"/>
          <w:i w:val="0"/>
          <w:smallCaps w:val="0"/>
          <w:strike w:val="0"/>
          <w:color w:val="000000"/>
          <w:sz w:val="22"/>
          <w:szCs w:val="22"/>
          <w:u w:val="none"/>
          <w:shd w:val="clear" w:fill="auto"/>
          <w:vertAlign w:val="baseline"/>
        </w:rPr>
      </w:pPr>
    </w:p>
    <w:p w14:paraId="000003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ourier New" w:hAnsi="Courier New" w:eastAsia="Courier New" w:cs="Courier New"/>
          <w:b w:val="0"/>
          <w:i w:val="0"/>
          <w:smallCaps w:val="0"/>
          <w:strike w:val="0"/>
          <w:color w:val="000000"/>
          <w:sz w:val="25"/>
          <w:szCs w:val="25"/>
          <w:u w:val="none"/>
          <w:shd w:val="clear" w:fill="auto"/>
          <w:vertAlign w:val="baseline"/>
        </w:rPr>
      </w:pPr>
    </w:p>
    <w:p w14:paraId="000003EF">
      <w:pPr>
        <w:pStyle w:val="3"/>
        <w:ind w:firstLine="143"/>
      </w:pPr>
      <w:r>
        <w:rPr>
          <w:rtl w:val="0"/>
        </w:rPr>
        <w:t>Output:</w:t>
      </w:r>
    </w:p>
    <w:p w14:paraId="000003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7F5D96E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292100</wp:posOffset>
            </wp:positionH>
            <wp:positionV relativeFrom="paragraph">
              <wp:posOffset>207645</wp:posOffset>
            </wp:positionV>
            <wp:extent cx="4805680" cy="2806065"/>
            <wp:effectExtent l="0" t="0" r="0" b="0"/>
            <wp:wrapTopAndBottom/>
            <wp:docPr id="5" name="image10.jpg"/>
            <wp:cNvGraphicFramePr/>
            <a:graphic xmlns:a="http://schemas.openxmlformats.org/drawingml/2006/main">
              <a:graphicData uri="http://schemas.openxmlformats.org/drawingml/2006/picture">
                <pic:pic xmlns:pic="http://schemas.openxmlformats.org/drawingml/2006/picture">
                  <pic:nvPicPr>
                    <pic:cNvPr id="5" name="image10.jpg"/>
                    <pic:cNvPicPr preferRelativeResize="0"/>
                  </pic:nvPicPr>
                  <pic:blipFill>
                    <a:blip r:embed="rId22"/>
                    <a:srcRect/>
                    <a:stretch>
                      <a:fillRect/>
                    </a:stretch>
                  </pic:blipFill>
                  <pic:spPr>
                    <a:xfrm>
                      <a:off x="0" y="0"/>
                      <a:ext cx="4805451" cy="2805969"/>
                    </a:xfrm>
                    <a:prstGeom prst="rect">
                      <a:avLst/>
                    </a:prstGeom>
                  </pic:spPr>
                </pic:pic>
              </a:graphicData>
            </a:graphic>
          </wp:anchor>
        </w:drawing>
      </w:r>
    </w:p>
    <w:p w14:paraId="000003F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3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2B">
      <w:pPr>
        <w:spacing w:before="232"/>
        <w:ind w:left="143" w:right="0" w:firstLine="0"/>
        <w:jc w:val="left"/>
        <w:rPr>
          <w:b/>
          <w:sz w:val="24"/>
          <w:szCs w:val="24"/>
        </w:rPr>
      </w:pPr>
      <w:r>
        <w:rPr>
          <w:b/>
          <w:sz w:val="24"/>
          <w:szCs w:val="24"/>
          <w:rtl w:val="0"/>
        </w:rPr>
        <w:t>Result:</w:t>
      </w:r>
    </w:p>
    <w:p w14:paraId="000004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4BB69AA9">
      <w:pPr>
        <w:spacing w:before="0"/>
        <w:ind w:left="143" w:right="0" w:firstLine="0"/>
        <w:jc w:val="left"/>
        <w:rPr>
          <w:sz w:val="24"/>
          <w:szCs w:val="24"/>
        </w:rPr>
        <w:sectPr>
          <w:pgSz w:w="11900" w:h="16840"/>
          <w:pgMar w:top="1580" w:right="120" w:bottom="280" w:left="140" w:header="360" w:footer="360" w:gutter="0"/>
          <w:cols w:space="720" w:num="1"/>
        </w:sectPr>
      </w:pPr>
      <w:r>
        <w:rPr>
          <w:sz w:val="24"/>
          <w:szCs w:val="24"/>
          <w:rtl w:val="0"/>
        </w:rPr>
        <w:t xml:space="preserve">Thus, the </w:t>
      </w:r>
      <w:r>
        <w:rPr>
          <w:sz w:val="22"/>
          <w:szCs w:val="22"/>
          <w:rtl w:val="0"/>
        </w:rPr>
        <w:t xml:space="preserve">local averaging using neighborhood processing of an image has </w:t>
      </w:r>
      <w:r>
        <w:rPr>
          <w:sz w:val="24"/>
          <w:szCs w:val="24"/>
          <w:rtl w:val="0"/>
        </w:rPr>
        <w:t>been implemented using MATLAB.</w:t>
      </w:r>
    </w:p>
    <w:p w14:paraId="0000042E">
      <w:pPr>
        <w:pStyle w:val="3"/>
        <w:tabs>
          <w:tab w:val="left" w:pos="3023"/>
        </w:tabs>
        <w:spacing w:before="83"/>
        <w:ind w:firstLine="143"/>
      </w:pPr>
      <w:r>
        <w:rPr>
          <w:rtl w:val="0"/>
        </w:rPr>
        <w:t>Ex.No:4</w:t>
      </w:r>
      <w:r>
        <w:rPr>
          <w:rtl w:val="0"/>
        </w:rPr>
        <w:tab/>
      </w:r>
      <w:r>
        <w:rPr>
          <w:rtl w:val="0"/>
        </w:rPr>
        <w:t>IMPLEMENTATION OF CONVOLUTION OPERATION</w:t>
      </w:r>
    </w:p>
    <w:p w14:paraId="000004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430">
      <w:pPr>
        <w:spacing w:before="0"/>
        <w:ind w:left="196" w:right="0" w:firstLine="0"/>
        <w:jc w:val="left"/>
        <w:rPr>
          <w:b/>
          <w:sz w:val="24"/>
          <w:szCs w:val="24"/>
        </w:rPr>
      </w:pPr>
      <w:r>
        <w:rPr>
          <w:b/>
          <w:sz w:val="24"/>
          <w:szCs w:val="24"/>
          <w:rtl w:val="0"/>
        </w:rPr>
        <w:t>Date:</w:t>
      </w:r>
    </w:p>
    <w:p w14:paraId="000004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432">
      <w:pPr>
        <w:pStyle w:val="4"/>
        <w:spacing w:before="1" w:line="256" w:lineRule="auto"/>
        <w:ind w:left="263" w:firstLine="0"/>
      </w:pPr>
      <w:r>
        <w:rPr>
          <w:rtl w:val="0"/>
        </w:rPr>
        <w:t>Aim:</w:t>
      </w:r>
    </w:p>
    <w:p w14:paraId="000004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implement Convolution operation of an image using Matlab.</w:t>
      </w:r>
    </w:p>
    <w:p w14:paraId="000004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435">
      <w:pPr>
        <w:pStyle w:val="4"/>
        <w:ind w:left="263" w:firstLine="0"/>
      </w:pPr>
      <w:r>
        <w:rPr>
          <w:rtl w:val="0"/>
        </w:rPr>
        <w:t>Software Used:</w:t>
      </w:r>
    </w:p>
    <w:p w14:paraId="000004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4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4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439">
      <w:pPr>
        <w:pStyle w:val="3"/>
        <w:ind w:firstLine="143"/>
      </w:pPr>
      <w:r>
        <w:rPr>
          <w:rtl w:val="0"/>
        </w:rPr>
        <w:t>Theory:</w:t>
      </w:r>
    </w:p>
    <w:p w14:paraId="000004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43B">
      <w:pPr>
        <w:spacing w:before="0"/>
        <w:ind w:left="143" w:right="162" w:firstLine="720"/>
        <w:jc w:val="both"/>
        <w:rPr>
          <w:sz w:val="24"/>
          <w:szCs w:val="24"/>
        </w:rPr>
      </w:pPr>
      <w:r>
        <w:rPr>
          <w:sz w:val="24"/>
          <w:szCs w:val="24"/>
          <w:shd w:val="clear" w:fill="F7F7F8"/>
          <w:rtl w:val="0"/>
        </w:rPr>
        <w:t>Convolution and correlation are the two fundamental mathematical operations involved in linear filters</w:t>
      </w:r>
      <w:r>
        <w:rPr>
          <w:sz w:val="24"/>
          <w:szCs w:val="24"/>
          <w:rtl w:val="0"/>
        </w:rPr>
        <w:t xml:space="preserve"> </w:t>
      </w:r>
      <w:r>
        <w:rPr>
          <w:sz w:val="24"/>
          <w:szCs w:val="24"/>
          <w:shd w:val="clear" w:fill="F7F7F8"/>
          <w:rtl w:val="0"/>
        </w:rPr>
        <w:t>based on neighbourhood-oriented image processing algorithms.</w:t>
      </w:r>
    </w:p>
    <w:p w14:paraId="000004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43D">
      <w:pPr>
        <w:spacing w:before="1" w:line="281" w:lineRule="auto"/>
        <w:ind w:left="143" w:right="0" w:firstLine="0"/>
        <w:jc w:val="left"/>
        <w:rPr>
          <w:sz w:val="24"/>
          <w:szCs w:val="24"/>
        </w:rPr>
      </w:pPr>
      <w:r>
        <w:rPr>
          <w:sz w:val="24"/>
          <w:szCs w:val="24"/>
          <w:shd w:val="clear" w:fill="F7F7F8"/>
          <w:rtl w:val="0"/>
        </w:rPr>
        <w:t>Convolution</w:t>
      </w:r>
    </w:p>
    <w:p w14:paraId="0000043E">
      <w:pPr>
        <w:spacing w:before="0"/>
        <w:ind w:left="143" w:right="160" w:firstLine="720"/>
        <w:jc w:val="both"/>
        <w:rPr>
          <w:sz w:val="24"/>
          <w:szCs w:val="24"/>
        </w:rPr>
      </w:pPr>
      <w:r>
        <w:rPr>
          <w:sz w:val="24"/>
          <w:szCs w:val="24"/>
          <w:shd w:val="clear" w:fill="F7F7F8"/>
          <w:rtl w:val="0"/>
        </w:rPr>
        <w:t>Convolution processes an image by computing, for each pixel, a weighted sum of the values of that pixel</w:t>
      </w:r>
      <w:r>
        <w:rPr>
          <w:sz w:val="24"/>
          <w:szCs w:val="24"/>
          <w:rtl w:val="0"/>
        </w:rPr>
        <w:t xml:space="preserve"> </w:t>
      </w:r>
      <w:r>
        <w:rPr>
          <w:sz w:val="24"/>
          <w:szCs w:val="24"/>
          <w:shd w:val="clear" w:fill="F7F7F8"/>
          <w:rtl w:val="0"/>
        </w:rPr>
        <w:t>and its neighbours. Depending on the choice of weights, a wide variety of image processing operations can be</w:t>
      </w:r>
      <w:r>
        <w:rPr>
          <w:sz w:val="24"/>
          <w:szCs w:val="24"/>
          <w:rtl w:val="0"/>
        </w:rPr>
        <w:t xml:space="preserve"> </w:t>
      </w:r>
      <w:r>
        <w:rPr>
          <w:sz w:val="24"/>
          <w:szCs w:val="24"/>
          <w:shd w:val="clear" w:fill="F7F7F8"/>
          <w:rtl w:val="0"/>
        </w:rPr>
        <w:t>implemented</w:t>
      </w:r>
      <w:r>
        <w:rPr>
          <w:sz w:val="24"/>
          <w:szCs w:val="24"/>
          <w:rtl w:val="0"/>
        </w:rPr>
        <w:t>.</w:t>
      </w:r>
    </w:p>
    <w:p w14:paraId="000004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val="0"/>
          <w:i w:val="0"/>
          <w:smallCaps w:val="0"/>
          <w:strike w:val="0"/>
          <w:color w:val="000000"/>
          <w:sz w:val="23"/>
          <w:szCs w:val="23"/>
          <w:u w:val="none"/>
          <w:shd w:val="clear" w:fill="auto"/>
          <w:vertAlign w:val="baseline"/>
        </w:rPr>
      </w:pPr>
    </w:p>
    <w:p w14:paraId="00000440">
      <w:pPr>
        <w:spacing w:before="0"/>
        <w:ind w:left="143" w:right="160" w:firstLine="720"/>
        <w:jc w:val="both"/>
        <w:rPr>
          <w:sz w:val="24"/>
          <w:szCs w:val="24"/>
        </w:rPr>
      </w:pPr>
      <w:r>
        <w:rPr>
          <w:sz w:val="24"/>
          <w:szCs w:val="24"/>
          <w:shd w:val="clear" w:fill="F7F7F8"/>
          <w:rtl w:val="0"/>
        </w:rPr>
        <w:t>Different convolution masks produce different results when applied to the same input image. These</w:t>
      </w:r>
      <w:r>
        <w:rPr>
          <w:sz w:val="24"/>
          <w:szCs w:val="24"/>
          <w:rtl w:val="0"/>
        </w:rPr>
        <w:t xml:space="preserve"> </w:t>
      </w:r>
      <w:r>
        <w:rPr>
          <w:sz w:val="24"/>
          <w:szCs w:val="24"/>
          <w:shd w:val="clear" w:fill="F7F7F8"/>
          <w:rtl w:val="0"/>
        </w:rPr>
        <w:t>operations are referred to as filtering operations and the masks as spatial filters. Spatial filters are often</w:t>
      </w:r>
      <w:r>
        <w:rPr>
          <w:sz w:val="24"/>
          <w:szCs w:val="24"/>
          <w:rtl w:val="0"/>
        </w:rPr>
        <w:t xml:space="preserve"> </w:t>
      </w:r>
      <w:r>
        <w:rPr>
          <w:sz w:val="24"/>
          <w:szCs w:val="24"/>
          <w:shd w:val="clear" w:fill="F7F7F8"/>
          <w:rtl w:val="0"/>
        </w:rPr>
        <w:t>named based on their behaviour in the spatial frequency. Low-pass filters (LPFs) are those spatial filters</w:t>
      </w:r>
      <w:r>
        <w:rPr>
          <w:sz w:val="24"/>
          <w:szCs w:val="24"/>
          <w:rtl w:val="0"/>
        </w:rPr>
        <w:t xml:space="preserve"> </w:t>
      </w:r>
      <w:r>
        <w:rPr>
          <w:sz w:val="24"/>
          <w:szCs w:val="24"/>
          <w:shd w:val="clear" w:fill="F7F7F8"/>
          <w:rtl w:val="0"/>
        </w:rPr>
        <w:t>whose effect on the output image is equivalent to attenuating the high-frequency components (fine details in</w:t>
      </w:r>
      <w:r>
        <w:rPr>
          <w:sz w:val="24"/>
          <w:szCs w:val="24"/>
          <w:rtl w:val="0"/>
        </w:rPr>
        <w:t xml:space="preserve"> </w:t>
      </w:r>
      <w:r>
        <w:rPr>
          <w:sz w:val="24"/>
          <w:szCs w:val="24"/>
          <w:shd w:val="clear" w:fill="F7F7F8"/>
          <w:rtl w:val="0"/>
        </w:rPr>
        <w:t>the image) and preserving the low-frequency components (coarser details and homogeneous areas in the</w:t>
      </w:r>
      <w:r>
        <w:rPr>
          <w:sz w:val="24"/>
          <w:szCs w:val="24"/>
          <w:rtl w:val="0"/>
        </w:rPr>
        <w:t xml:space="preserve"> </w:t>
      </w:r>
      <w:r>
        <w:rPr>
          <w:sz w:val="24"/>
          <w:szCs w:val="24"/>
          <w:shd w:val="clear" w:fill="F7F7F8"/>
          <w:rtl w:val="0"/>
        </w:rPr>
        <w:t>image). These filters are typically used to either blur an image or reduce the amount of noise present in the</w:t>
      </w:r>
      <w:r>
        <w:rPr>
          <w:sz w:val="24"/>
          <w:szCs w:val="24"/>
          <w:rtl w:val="0"/>
        </w:rPr>
        <w:t xml:space="preserve"> </w:t>
      </w:r>
      <w:r>
        <w:rPr>
          <w:sz w:val="24"/>
          <w:szCs w:val="24"/>
          <w:shd w:val="clear" w:fill="F7F7F8"/>
          <w:rtl w:val="0"/>
        </w:rPr>
        <w:t>image. Linear low-pass filters can be implemented using 2D convolution masks with non-negative coefficients</w:t>
      </w:r>
      <w:r>
        <w:rPr>
          <w:sz w:val="24"/>
          <w:szCs w:val="24"/>
          <w:rtl w:val="0"/>
        </w:rPr>
        <w:t>.</w:t>
      </w:r>
    </w:p>
    <w:p w14:paraId="000004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442">
      <w:pPr>
        <w:spacing w:before="0"/>
        <w:ind w:left="143" w:right="160" w:firstLine="720"/>
        <w:jc w:val="both"/>
        <w:rPr>
          <w:sz w:val="24"/>
          <w:szCs w:val="24"/>
        </w:rPr>
      </w:pPr>
      <w:r>
        <w:rPr>
          <w:sz w:val="24"/>
          <w:szCs w:val="24"/>
          <w:u w:val="single"/>
          <w:shd w:val="clear" w:fill="F7F7F8"/>
          <w:rtl w:val="0"/>
        </w:rPr>
        <w:t xml:space="preserve">High-pass filters </w:t>
      </w:r>
      <w:r>
        <w:rPr>
          <w:sz w:val="24"/>
          <w:szCs w:val="24"/>
          <w:shd w:val="clear" w:fill="F7F7F8"/>
          <w:rtl w:val="0"/>
        </w:rPr>
        <w:t>(HPFs) work in a complementary way to LPFs, that is, these preserve or enhance high-</w:t>
      </w:r>
      <w:r>
        <w:rPr>
          <w:sz w:val="24"/>
          <w:szCs w:val="24"/>
          <w:rtl w:val="0"/>
        </w:rPr>
        <w:t xml:space="preserve"> </w:t>
      </w:r>
      <w:r>
        <w:rPr>
          <w:sz w:val="24"/>
          <w:szCs w:val="24"/>
          <w:shd w:val="clear" w:fill="F7F7F8"/>
          <w:rtl w:val="0"/>
        </w:rPr>
        <w:t>frequency components with the possible side-effect of enhancing noisy pixels as well. High-frequency</w:t>
      </w:r>
      <w:r>
        <w:rPr>
          <w:sz w:val="24"/>
          <w:szCs w:val="24"/>
          <w:rtl w:val="0"/>
        </w:rPr>
        <w:t xml:space="preserve"> </w:t>
      </w:r>
      <w:r>
        <w:rPr>
          <w:sz w:val="24"/>
          <w:szCs w:val="24"/>
          <w:shd w:val="clear" w:fill="F7F7F8"/>
          <w:rtl w:val="0"/>
        </w:rPr>
        <w:t>components include fine details, points, lines and edges. In other words, these highlight transitions in intensity</w:t>
      </w:r>
      <w:r>
        <w:rPr>
          <w:sz w:val="24"/>
          <w:szCs w:val="24"/>
          <w:rtl w:val="0"/>
        </w:rPr>
        <w:t xml:space="preserve"> </w:t>
      </w:r>
      <w:r>
        <w:rPr>
          <w:sz w:val="24"/>
          <w:szCs w:val="24"/>
          <w:shd w:val="clear" w:fill="F7F7F8"/>
          <w:rtl w:val="0"/>
        </w:rPr>
        <w:t>within the image</w:t>
      </w:r>
      <w:r>
        <w:rPr>
          <w:sz w:val="24"/>
          <w:szCs w:val="24"/>
          <w:rtl w:val="0"/>
        </w:rPr>
        <w:t xml:space="preserve">. </w:t>
      </w:r>
      <w:r>
        <w:rPr>
          <w:sz w:val="24"/>
          <w:szCs w:val="24"/>
          <w:shd w:val="clear" w:fill="F7F7F8"/>
          <w:rtl w:val="0"/>
        </w:rPr>
        <w:t xml:space="preserve">There are two in-built functions in </w:t>
      </w:r>
      <w:r>
        <w:rPr>
          <w:sz w:val="24"/>
          <w:szCs w:val="24"/>
          <w:u w:val="single"/>
          <w:shd w:val="clear" w:fill="F7F7F8"/>
          <w:rtl w:val="0"/>
        </w:rPr>
        <w:t>MATLAB</w:t>
      </w:r>
      <w:r>
        <w:rPr>
          <w:sz w:val="24"/>
          <w:szCs w:val="24"/>
          <w:shd w:val="clear" w:fill="F7F7F8"/>
          <w:rtl w:val="0"/>
        </w:rPr>
        <w:t>’s Image Processing Toolbox (IPT) that can be</w:t>
      </w:r>
      <w:r>
        <w:rPr>
          <w:sz w:val="24"/>
          <w:szCs w:val="24"/>
          <w:rtl w:val="0"/>
        </w:rPr>
        <w:t xml:space="preserve"> </w:t>
      </w:r>
      <w:r>
        <w:rPr>
          <w:sz w:val="24"/>
          <w:szCs w:val="24"/>
          <w:shd w:val="clear" w:fill="F7F7F8"/>
          <w:rtl w:val="0"/>
        </w:rPr>
        <w:t>used to implement 2D convolution: conv2 and filter2.</w:t>
      </w:r>
    </w:p>
    <w:p w14:paraId="000004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Cambria" w:hAnsi="Cambria" w:eastAsia="Cambria" w:cs="Cambria"/>
          <w:b w:val="0"/>
          <w:i w:val="0"/>
          <w:smallCaps w:val="0"/>
          <w:strike w:val="0"/>
          <w:color w:val="000000"/>
          <w:sz w:val="33"/>
          <w:szCs w:val="33"/>
          <w:u w:val="none"/>
          <w:shd w:val="clear" w:fill="auto"/>
          <w:vertAlign w:val="baseline"/>
        </w:rPr>
      </w:pPr>
    </w:p>
    <w:p w14:paraId="00000444">
      <w:pPr>
        <w:keepNext w:val="0"/>
        <w:keepLines w:val="0"/>
        <w:pageBreakBefore w:val="0"/>
        <w:widowControl w:val="0"/>
        <w:numPr>
          <w:ilvl w:val="2"/>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864"/>
        </w:tabs>
        <w:spacing w:before="0" w:after="0" w:line="240" w:lineRule="auto"/>
        <w:ind w:left="863" w:right="161" w:hanging="360"/>
        <w:jc w:val="both"/>
        <w:rPr>
          <w:b w:val="0"/>
          <w:i w:val="0"/>
          <w:smallCaps w:val="0"/>
          <w:strike w:val="0"/>
          <w:color w:val="000000"/>
          <w:u w:val="none"/>
          <w:shd w:val="clear" w:fill="auto"/>
          <w:vertAlign w:val="baseline"/>
        </w:rPr>
      </w:pPr>
      <w:r>
        <w:rPr>
          <w:rFonts w:ascii="Cambria" w:hAnsi="Cambria" w:eastAsia="Cambria" w:cs="Cambria"/>
          <w:b/>
          <w:i w:val="0"/>
          <w:smallCaps w:val="0"/>
          <w:strike w:val="0"/>
          <w:color w:val="000000"/>
          <w:sz w:val="24"/>
          <w:szCs w:val="24"/>
          <w:u w:val="none"/>
          <w:shd w:val="clear" w:fill="F7F7F8"/>
          <w:vertAlign w:val="baseline"/>
          <w:rtl w:val="0"/>
        </w:rPr>
        <w:t xml:space="preserve">conv2 </w:t>
      </w:r>
      <w:r>
        <w:rPr>
          <w:rFonts w:ascii="Cambria" w:hAnsi="Cambria" w:eastAsia="Cambria" w:cs="Cambria"/>
          <w:b w:val="0"/>
          <w:i w:val="0"/>
          <w:smallCaps w:val="0"/>
          <w:strike w:val="0"/>
          <w:color w:val="000000"/>
          <w:sz w:val="24"/>
          <w:szCs w:val="24"/>
          <w:u w:val="none"/>
          <w:shd w:val="clear" w:fill="F7F7F8"/>
          <w:vertAlign w:val="baseline"/>
          <w:rtl w:val="0"/>
        </w:rPr>
        <w:t>computes 2D convolution between two matrices. For example, C=conv2(A,B) computes the two-</w:t>
      </w:r>
      <w:r>
        <w:rPr>
          <w:rFonts w:ascii="Cambria" w:hAnsi="Cambria" w:eastAsia="Cambria" w:cs="Cambria"/>
          <w:b w:val="0"/>
          <w:i w:val="0"/>
          <w:smallCaps w:val="0"/>
          <w:strike w:val="0"/>
          <w:color w:val="000000"/>
          <w:sz w:val="24"/>
          <w:szCs w:val="24"/>
          <w:u w:val="none"/>
          <w:shd w:val="clear" w:fill="auto"/>
          <w:vertAlign w:val="baseline"/>
          <w:rtl w:val="0"/>
        </w:rPr>
        <w:t xml:space="preserve"> </w:t>
      </w:r>
      <w:r>
        <w:rPr>
          <w:rFonts w:ascii="Cambria" w:hAnsi="Cambria" w:eastAsia="Cambria" w:cs="Cambria"/>
          <w:b w:val="0"/>
          <w:i w:val="0"/>
          <w:smallCaps w:val="0"/>
          <w:strike w:val="0"/>
          <w:color w:val="000000"/>
          <w:sz w:val="24"/>
          <w:szCs w:val="24"/>
          <w:u w:val="none"/>
          <w:shd w:val="clear" w:fill="F7F7F8"/>
          <w:vertAlign w:val="baseline"/>
          <w:rtl w:val="0"/>
        </w:rPr>
        <w:t>dimensional convolution of matrices A and B. If one of these matrices describes a two-dimensional</w:t>
      </w:r>
      <w:r>
        <w:rPr>
          <w:rFonts w:ascii="Cambria" w:hAnsi="Cambria" w:eastAsia="Cambria" w:cs="Cambria"/>
          <w:b w:val="0"/>
          <w:i w:val="0"/>
          <w:smallCaps w:val="0"/>
          <w:strike w:val="0"/>
          <w:color w:val="000000"/>
          <w:sz w:val="24"/>
          <w:szCs w:val="24"/>
          <w:u w:val="none"/>
          <w:shd w:val="clear" w:fill="auto"/>
          <w:vertAlign w:val="baseline"/>
          <w:rtl w:val="0"/>
        </w:rPr>
        <w:t xml:space="preserve"> </w:t>
      </w:r>
      <w:r>
        <w:rPr>
          <w:rFonts w:ascii="Cambria" w:hAnsi="Cambria" w:eastAsia="Cambria" w:cs="Cambria"/>
          <w:b w:val="0"/>
          <w:i w:val="0"/>
          <w:smallCaps w:val="0"/>
          <w:strike w:val="0"/>
          <w:color w:val="000000"/>
          <w:sz w:val="24"/>
          <w:szCs w:val="24"/>
          <w:u w:val="none"/>
          <w:shd w:val="clear" w:fill="F7F7F8"/>
          <w:vertAlign w:val="baseline"/>
          <w:rtl w:val="0"/>
        </w:rPr>
        <w:t>finite impulse response (FIR) filter, the other matrix is filtered in two dimensions</w:t>
      </w:r>
      <w:r>
        <w:rPr>
          <w:rFonts w:ascii="Cambria" w:hAnsi="Cambria" w:eastAsia="Cambria" w:cs="Cambria"/>
          <w:b w:val="0"/>
          <w:i w:val="0"/>
          <w:smallCaps w:val="0"/>
          <w:strike w:val="0"/>
          <w:color w:val="000000"/>
          <w:sz w:val="24"/>
          <w:szCs w:val="24"/>
          <w:u w:val="none"/>
          <w:shd w:val="clear" w:fill="auto"/>
          <w:vertAlign w:val="baseline"/>
          <w:rtl w:val="0"/>
        </w:rPr>
        <w:t>.</w:t>
      </w:r>
    </w:p>
    <w:p w14:paraId="7510C843">
      <w:pPr>
        <w:keepNext w:val="0"/>
        <w:keepLines w:val="0"/>
        <w:pageBreakBefore w:val="0"/>
        <w:widowControl w:val="0"/>
        <w:numPr>
          <w:ilvl w:val="2"/>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864"/>
        </w:tabs>
        <w:spacing w:before="1" w:after="0" w:line="240" w:lineRule="auto"/>
        <w:ind w:left="863" w:right="162" w:hanging="360"/>
        <w:jc w:val="both"/>
        <w:rPr>
          <w:b w:val="0"/>
          <w:i w:val="0"/>
          <w:smallCaps w:val="0"/>
          <w:strike w:val="0"/>
          <w:color w:val="000000"/>
          <w:u w:val="none"/>
          <w:shd w:val="clear" w:fill="auto"/>
          <w:vertAlign w:val="baseline"/>
        </w:rPr>
        <w:sectPr>
          <w:pgSz w:w="11900" w:h="16840"/>
          <w:pgMar w:top="180" w:right="120" w:bottom="280" w:left="140" w:header="360" w:footer="360" w:gutter="0"/>
          <w:cols w:space="720" w:num="1"/>
        </w:sectPr>
      </w:pPr>
      <w:r>
        <w:rPr>
          <w:rFonts w:ascii="Cambria" w:hAnsi="Cambria" w:eastAsia="Cambria" w:cs="Cambria"/>
          <w:b/>
          <w:i w:val="0"/>
          <w:smallCaps w:val="0"/>
          <w:strike w:val="0"/>
          <w:color w:val="000000"/>
          <w:sz w:val="24"/>
          <w:szCs w:val="24"/>
          <w:u w:val="none"/>
          <w:shd w:val="clear" w:fill="F7F7F8"/>
          <w:vertAlign w:val="baseline"/>
          <w:rtl w:val="0"/>
        </w:rPr>
        <w:t xml:space="preserve">filter2 </w:t>
      </w:r>
      <w:r>
        <w:rPr>
          <w:rFonts w:ascii="Cambria" w:hAnsi="Cambria" w:eastAsia="Cambria" w:cs="Cambria"/>
          <w:b w:val="0"/>
          <w:i w:val="0"/>
          <w:smallCaps w:val="0"/>
          <w:strike w:val="0"/>
          <w:color w:val="000000"/>
          <w:sz w:val="24"/>
          <w:szCs w:val="24"/>
          <w:u w:val="none"/>
          <w:shd w:val="clear" w:fill="F7F7F8"/>
          <w:vertAlign w:val="baseline"/>
          <w:rtl w:val="0"/>
        </w:rPr>
        <w:t>function rotates the convolution mask, that is, 2D FIR filter, by 180° in each direction to create a</w:t>
      </w:r>
      <w:r>
        <w:rPr>
          <w:rFonts w:ascii="Cambria" w:hAnsi="Cambria" w:eastAsia="Cambria" w:cs="Cambria"/>
          <w:b w:val="0"/>
          <w:i w:val="0"/>
          <w:smallCaps w:val="0"/>
          <w:strike w:val="0"/>
          <w:color w:val="000000"/>
          <w:sz w:val="24"/>
          <w:szCs w:val="24"/>
          <w:u w:val="none"/>
          <w:shd w:val="clear" w:fill="auto"/>
          <w:vertAlign w:val="baseline"/>
          <w:rtl w:val="0"/>
        </w:rPr>
        <w:t xml:space="preserve"> </w:t>
      </w:r>
      <w:r>
        <w:rPr>
          <w:rFonts w:ascii="Cambria" w:hAnsi="Cambria" w:eastAsia="Cambria" w:cs="Cambria"/>
          <w:b w:val="0"/>
          <w:i w:val="0"/>
          <w:smallCaps w:val="0"/>
          <w:strike w:val="0"/>
          <w:color w:val="000000"/>
          <w:sz w:val="24"/>
          <w:szCs w:val="24"/>
          <w:u w:val="none"/>
          <w:shd w:val="clear" w:fill="F7F7F8"/>
          <w:vertAlign w:val="baseline"/>
          <w:rtl w:val="0"/>
        </w:rPr>
        <w:t>convolution kernel and then calls conv2 to perform the convolution operation</w:t>
      </w:r>
      <w:r>
        <w:rPr>
          <w:rFonts w:ascii="Cambria" w:hAnsi="Cambria" w:eastAsia="Cambria" w:cs="Cambria"/>
          <w:b w:val="0"/>
          <w:i w:val="0"/>
          <w:smallCaps w:val="0"/>
          <w:strike w:val="0"/>
          <w:color w:val="000000"/>
          <w:sz w:val="24"/>
          <w:szCs w:val="24"/>
          <w:u w:val="none"/>
          <w:shd w:val="clear" w:fill="auto"/>
          <w:vertAlign w:val="baseline"/>
          <w:rtl w:val="0"/>
        </w:rPr>
        <w:t>.</w:t>
      </w:r>
    </w:p>
    <w:p w14:paraId="00000446">
      <w:pPr>
        <w:pStyle w:val="3"/>
        <w:spacing w:before="83"/>
        <w:ind w:firstLine="143"/>
      </w:pPr>
      <w:r>
        <w:rPr>
          <w:rtl w:val="0"/>
        </w:rPr>
        <w:t>Program:</w:t>
      </w:r>
      <w:r>
        <w:rPr>
          <w:b w:val="0"/>
          <w:rtl w:val="0"/>
        </w:rPr>
        <w:t xml:space="preserve">- </w:t>
      </w:r>
      <w:r>
        <w:rPr>
          <w:rtl w:val="0"/>
        </w:rPr>
        <w:t>To perform Convolution operation in an image</w:t>
      </w:r>
    </w:p>
    <w:p w14:paraId="000004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448">
      <w:pPr>
        <w:spacing w:before="0"/>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clc;</w:t>
      </w:r>
    </w:p>
    <w:p w14:paraId="00000449">
      <w:pPr>
        <w:spacing w:before="1"/>
        <w:ind w:left="143" w:right="10292"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 xml:space="preserve">clear </w:t>
      </w:r>
      <w:r>
        <w:rPr>
          <w:rFonts w:ascii="Courier New" w:hAnsi="Courier New" w:eastAsia="Courier New" w:cs="Courier New"/>
          <w:b/>
          <w:color w:val="A708F5"/>
          <w:sz w:val="20"/>
          <w:szCs w:val="20"/>
          <w:rtl w:val="0"/>
        </w:rPr>
        <w:t>all</w:t>
      </w:r>
      <w:r>
        <w:rPr>
          <w:rFonts w:ascii="Courier New" w:hAnsi="Courier New" w:eastAsia="Courier New" w:cs="Courier New"/>
          <w:b/>
          <w:sz w:val="20"/>
          <w:szCs w:val="20"/>
          <w:rtl w:val="0"/>
        </w:rPr>
        <w:t xml:space="preserve">; close </w:t>
      </w:r>
      <w:r>
        <w:rPr>
          <w:rFonts w:ascii="Courier New" w:hAnsi="Courier New" w:eastAsia="Courier New" w:cs="Courier New"/>
          <w:b/>
          <w:color w:val="A708F5"/>
          <w:sz w:val="20"/>
          <w:szCs w:val="20"/>
          <w:rtl w:val="0"/>
        </w:rPr>
        <w:t>all</w:t>
      </w:r>
      <w:r>
        <w:rPr>
          <w:rFonts w:ascii="Courier New" w:hAnsi="Courier New" w:eastAsia="Courier New" w:cs="Courier New"/>
          <w:b/>
          <w:sz w:val="20"/>
          <w:szCs w:val="20"/>
          <w:rtl w:val="0"/>
        </w:rPr>
        <w:t>;</w:t>
      </w:r>
    </w:p>
    <w:p w14:paraId="0000044A">
      <w:pPr>
        <w:spacing w:before="1"/>
        <w:ind w:left="143" w:right="7653"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a = imread(</w:t>
      </w:r>
      <w:r>
        <w:rPr>
          <w:rFonts w:ascii="Courier New" w:hAnsi="Courier New" w:eastAsia="Courier New" w:cs="Courier New"/>
          <w:b/>
          <w:color w:val="A708F5"/>
          <w:sz w:val="20"/>
          <w:szCs w:val="20"/>
          <w:rtl w:val="0"/>
        </w:rPr>
        <w:t>'Lightning (1).jpg'</w:t>
      </w:r>
      <w:r>
        <w:rPr>
          <w:rFonts w:ascii="Courier New" w:hAnsi="Courier New" w:eastAsia="Courier New" w:cs="Courier New"/>
          <w:b/>
          <w:sz w:val="20"/>
          <w:szCs w:val="20"/>
          <w:rtl w:val="0"/>
        </w:rPr>
        <w:t>); subplot(2,4,1);</w:t>
      </w:r>
    </w:p>
    <w:p w14:paraId="0000044B">
      <w:pPr>
        <w:spacing w:before="0"/>
        <w:ind w:left="143" w:right="8609"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imshow(a); title(</w:t>
      </w:r>
      <w:r>
        <w:rPr>
          <w:rFonts w:ascii="Courier New" w:hAnsi="Courier New" w:eastAsia="Courier New" w:cs="Courier New"/>
          <w:b/>
          <w:color w:val="A708F5"/>
          <w:sz w:val="20"/>
          <w:szCs w:val="20"/>
          <w:rtl w:val="0"/>
        </w:rPr>
        <w:t>'Original Image'</w:t>
      </w:r>
      <w:r>
        <w:rPr>
          <w:rFonts w:ascii="Courier New" w:hAnsi="Courier New" w:eastAsia="Courier New" w:cs="Courier New"/>
          <w:b/>
          <w:sz w:val="20"/>
          <w:szCs w:val="20"/>
          <w:rtl w:val="0"/>
        </w:rPr>
        <w:t>); b = rgb2gray(a); subplot(2,4,2); imshow(b);</w:t>
      </w:r>
    </w:p>
    <w:p w14:paraId="0000044C">
      <w:pPr>
        <w:spacing w:before="0"/>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title(</w:t>
      </w:r>
      <w:r>
        <w:rPr>
          <w:rFonts w:ascii="Courier New" w:hAnsi="Courier New" w:eastAsia="Courier New" w:cs="Courier New"/>
          <w:b/>
          <w:color w:val="A708F5"/>
          <w:sz w:val="20"/>
          <w:szCs w:val="20"/>
          <w:rtl w:val="0"/>
        </w:rPr>
        <w:t>'Gray Scale Image'</w:t>
      </w:r>
      <w:r>
        <w:rPr>
          <w:rFonts w:ascii="Courier New" w:hAnsi="Courier New" w:eastAsia="Courier New" w:cs="Courier New"/>
          <w:b/>
          <w:sz w:val="20"/>
          <w:szCs w:val="20"/>
          <w:rtl w:val="0"/>
        </w:rPr>
        <w:t>);</w:t>
      </w:r>
    </w:p>
    <w:p w14:paraId="0000044D">
      <w:pPr>
        <w:spacing w:before="0"/>
        <w:ind w:left="143" w:right="588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 xml:space="preserve">c = imnoise(b, </w:t>
      </w:r>
      <w:r>
        <w:rPr>
          <w:rFonts w:ascii="Courier New" w:hAnsi="Courier New" w:eastAsia="Courier New" w:cs="Courier New"/>
          <w:b/>
          <w:color w:val="A708F5"/>
          <w:sz w:val="20"/>
          <w:szCs w:val="20"/>
          <w:rtl w:val="0"/>
        </w:rPr>
        <w:t>'salt &amp; pepper'</w:t>
      </w:r>
      <w:r>
        <w:rPr>
          <w:rFonts w:ascii="Courier New" w:hAnsi="Courier New" w:eastAsia="Courier New" w:cs="Courier New"/>
          <w:b/>
          <w:sz w:val="20"/>
          <w:szCs w:val="20"/>
          <w:rtl w:val="0"/>
        </w:rPr>
        <w:t>, 0.1); subplot(2,4,3);</w:t>
      </w:r>
    </w:p>
    <w:p w14:paraId="0000044E">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imshow(c);</w:t>
      </w:r>
    </w:p>
    <w:p w14:paraId="0000044F">
      <w:pPr>
        <w:spacing w:before="0"/>
        <w:ind w:left="143" w:right="7772"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title(</w:t>
      </w:r>
      <w:r>
        <w:rPr>
          <w:rFonts w:ascii="Courier New" w:hAnsi="Courier New" w:eastAsia="Courier New" w:cs="Courier New"/>
          <w:b/>
          <w:color w:val="A708F5"/>
          <w:sz w:val="20"/>
          <w:szCs w:val="20"/>
          <w:rtl w:val="0"/>
        </w:rPr>
        <w:t>'Salt and Pepper Noise'</w:t>
      </w:r>
      <w:r>
        <w:rPr>
          <w:rFonts w:ascii="Courier New" w:hAnsi="Courier New" w:eastAsia="Courier New" w:cs="Courier New"/>
          <w:b/>
          <w:sz w:val="20"/>
          <w:szCs w:val="20"/>
          <w:rtl w:val="0"/>
        </w:rPr>
        <w:t>); h1 = (1/9) * ones(3, 3);</w:t>
      </w:r>
    </w:p>
    <w:p w14:paraId="00000450">
      <w:pPr>
        <w:spacing w:before="0"/>
        <w:ind w:left="143" w:right="7414"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 xml:space="preserve">c1 = conv2(double(c), h1, </w:t>
      </w:r>
      <w:r>
        <w:rPr>
          <w:rFonts w:ascii="Courier New" w:hAnsi="Courier New" w:eastAsia="Courier New" w:cs="Courier New"/>
          <w:b/>
          <w:color w:val="A708F5"/>
          <w:sz w:val="20"/>
          <w:szCs w:val="20"/>
          <w:rtl w:val="0"/>
        </w:rPr>
        <w:t>'same'</w:t>
      </w:r>
      <w:r>
        <w:rPr>
          <w:rFonts w:ascii="Courier New" w:hAnsi="Courier New" w:eastAsia="Courier New" w:cs="Courier New"/>
          <w:b/>
          <w:sz w:val="20"/>
          <w:szCs w:val="20"/>
          <w:rtl w:val="0"/>
        </w:rPr>
        <w:t>); subplot(2,4,4);</w:t>
      </w:r>
    </w:p>
    <w:p w14:paraId="00000451">
      <w:pPr>
        <w:spacing w:before="0"/>
        <w:ind w:left="143" w:right="849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imshow(uint8(c1)); title(</w:t>
      </w:r>
      <w:r>
        <w:rPr>
          <w:rFonts w:ascii="Courier New" w:hAnsi="Courier New" w:eastAsia="Courier New" w:cs="Courier New"/>
          <w:b/>
          <w:color w:val="A708F5"/>
          <w:sz w:val="20"/>
          <w:szCs w:val="20"/>
          <w:rtl w:val="0"/>
        </w:rPr>
        <w:t>'3x3 Smoothing'</w:t>
      </w:r>
      <w:r>
        <w:rPr>
          <w:rFonts w:ascii="Courier New" w:hAnsi="Courier New" w:eastAsia="Courier New" w:cs="Courier New"/>
          <w:b/>
          <w:sz w:val="20"/>
          <w:szCs w:val="20"/>
          <w:rtl w:val="0"/>
        </w:rPr>
        <w:t>); h2 = (1/25) * ones(5, 5);</w:t>
      </w:r>
    </w:p>
    <w:p w14:paraId="00000452">
      <w:pPr>
        <w:spacing w:before="0"/>
        <w:ind w:left="143" w:right="7414"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 xml:space="preserve">c2 = conv2(double(c), h2, </w:t>
      </w:r>
      <w:r>
        <w:rPr>
          <w:rFonts w:ascii="Courier New" w:hAnsi="Courier New" w:eastAsia="Courier New" w:cs="Courier New"/>
          <w:b/>
          <w:color w:val="A708F5"/>
          <w:sz w:val="20"/>
          <w:szCs w:val="20"/>
          <w:rtl w:val="0"/>
        </w:rPr>
        <w:t>'same'</w:t>
      </w:r>
      <w:r>
        <w:rPr>
          <w:rFonts w:ascii="Courier New" w:hAnsi="Courier New" w:eastAsia="Courier New" w:cs="Courier New"/>
          <w:b/>
          <w:sz w:val="20"/>
          <w:szCs w:val="20"/>
          <w:rtl w:val="0"/>
        </w:rPr>
        <w:t>); subplot(2,4,5);</w:t>
      </w:r>
    </w:p>
    <w:p w14:paraId="00000453">
      <w:pPr>
        <w:spacing w:before="0"/>
        <w:ind w:left="143" w:right="8728"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imshow(uint8(c2)); title(</w:t>
      </w:r>
      <w:r>
        <w:rPr>
          <w:rFonts w:ascii="Courier New" w:hAnsi="Courier New" w:eastAsia="Courier New" w:cs="Courier New"/>
          <w:b/>
          <w:color w:val="A708F5"/>
          <w:sz w:val="20"/>
          <w:szCs w:val="20"/>
          <w:rtl w:val="0"/>
        </w:rPr>
        <w:t>'5x5 Smoothing'</w:t>
      </w:r>
      <w:r>
        <w:rPr>
          <w:rFonts w:ascii="Courier New" w:hAnsi="Courier New" w:eastAsia="Courier New" w:cs="Courier New"/>
          <w:b/>
          <w:sz w:val="20"/>
          <w:szCs w:val="20"/>
          <w:rtl w:val="0"/>
        </w:rPr>
        <w:t>);</w:t>
      </w:r>
    </w:p>
    <w:p w14:paraId="000004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Courier New" w:hAnsi="Courier New" w:eastAsia="Courier New" w:cs="Courier New"/>
          <w:b/>
          <w:i w:val="0"/>
          <w:smallCaps w:val="0"/>
          <w:strike w:val="0"/>
          <w:color w:val="000000"/>
          <w:sz w:val="24"/>
          <w:szCs w:val="24"/>
          <w:u w:val="none"/>
          <w:shd w:val="clear" w:fill="auto"/>
          <w:vertAlign w:val="baseline"/>
        </w:rPr>
      </w:pPr>
    </w:p>
    <w:p w14:paraId="00000455">
      <w:pPr>
        <w:pStyle w:val="3"/>
        <w:ind w:firstLine="143"/>
      </w:pPr>
      <w:r>
        <w:rPr>
          <w:rtl w:val="0"/>
        </w:rPr>
        <w:t>Output:</w:t>
      </w:r>
    </w:p>
    <w:p w14:paraId="000004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C1BC5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1"/>
          <w:szCs w:val="21"/>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548005</wp:posOffset>
            </wp:positionH>
            <wp:positionV relativeFrom="paragraph">
              <wp:posOffset>182245</wp:posOffset>
            </wp:positionV>
            <wp:extent cx="4876800" cy="3276600"/>
            <wp:effectExtent l="0" t="0" r="0" b="0"/>
            <wp:wrapTopAndBottom/>
            <wp:docPr id="33" name="image24.jpg"/>
            <wp:cNvGraphicFramePr/>
            <a:graphic xmlns:a="http://schemas.openxmlformats.org/drawingml/2006/main">
              <a:graphicData uri="http://schemas.openxmlformats.org/drawingml/2006/picture">
                <pic:pic xmlns:pic="http://schemas.openxmlformats.org/drawingml/2006/picture">
                  <pic:nvPicPr>
                    <pic:cNvPr id="33" name="image24.jpg"/>
                    <pic:cNvPicPr preferRelativeResize="0"/>
                  </pic:nvPicPr>
                  <pic:blipFill>
                    <a:blip r:embed="rId23"/>
                    <a:srcRect/>
                    <a:stretch>
                      <a:fillRect/>
                    </a:stretch>
                  </pic:blipFill>
                  <pic:spPr>
                    <a:xfrm>
                      <a:off x="0" y="0"/>
                      <a:ext cx="4876487" cy="3276600"/>
                    </a:xfrm>
                    <a:prstGeom prst="rect">
                      <a:avLst/>
                    </a:prstGeom>
                  </pic:spPr>
                </pic:pic>
              </a:graphicData>
            </a:graphic>
          </wp:anchor>
        </w:drawing>
      </w:r>
    </w:p>
    <w:p w14:paraId="000004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91">
      <w:pPr>
        <w:spacing w:before="232"/>
        <w:ind w:left="143" w:right="0" w:firstLine="0"/>
        <w:jc w:val="left"/>
        <w:rPr>
          <w:b/>
          <w:sz w:val="24"/>
          <w:szCs w:val="24"/>
        </w:rPr>
      </w:pPr>
      <w:r>
        <w:rPr>
          <w:b/>
          <w:sz w:val="24"/>
          <w:szCs w:val="24"/>
          <w:rtl w:val="0"/>
        </w:rPr>
        <w:t>Result:</w:t>
      </w:r>
    </w:p>
    <w:p w14:paraId="000004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21"/>
          <w:szCs w:val="21"/>
          <w:u w:val="none"/>
          <w:shd w:val="clear" w:fill="auto"/>
          <w:vertAlign w:val="baseline"/>
        </w:rPr>
      </w:pPr>
    </w:p>
    <w:p w14:paraId="7726CDCD">
      <w:pPr>
        <w:spacing w:before="0"/>
        <w:ind w:left="143" w:right="0" w:firstLine="0"/>
        <w:jc w:val="left"/>
        <w:rPr>
          <w:sz w:val="24"/>
          <w:szCs w:val="24"/>
        </w:rPr>
        <w:sectPr>
          <w:pgSz w:w="11900" w:h="16840"/>
          <w:pgMar w:top="1580" w:right="120" w:bottom="280" w:left="140" w:header="360" w:footer="360" w:gutter="0"/>
          <w:cols w:space="720" w:num="1"/>
        </w:sectPr>
      </w:pPr>
      <w:r>
        <w:rPr>
          <w:sz w:val="24"/>
          <w:szCs w:val="24"/>
          <w:rtl w:val="0"/>
        </w:rPr>
        <w:t>Thus, the convolution operations of an image have been implemented using MATLAB.</w:t>
      </w:r>
    </w:p>
    <w:p w14:paraId="00000494">
      <w:pPr>
        <w:pStyle w:val="3"/>
        <w:tabs>
          <w:tab w:val="left" w:pos="3023"/>
        </w:tabs>
        <w:spacing w:before="83"/>
        <w:ind w:firstLine="143"/>
      </w:pPr>
      <w:r>
        <w:rPr>
          <w:rtl w:val="0"/>
        </w:rPr>
        <w:t>Ex.No:5</w:t>
      </w:r>
      <w:r>
        <w:rPr>
          <w:rtl w:val="0"/>
        </w:rPr>
        <w:tab/>
      </w:r>
      <w:r>
        <w:rPr>
          <w:rtl w:val="0"/>
        </w:rPr>
        <w:t>IMPLEMENTATION OF HISTOGRAM EQUALIZATION</w:t>
      </w:r>
    </w:p>
    <w:p w14:paraId="000004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496">
      <w:pPr>
        <w:spacing w:before="0"/>
        <w:ind w:left="196" w:right="0" w:firstLine="0"/>
        <w:jc w:val="left"/>
        <w:rPr>
          <w:b/>
          <w:sz w:val="24"/>
          <w:szCs w:val="24"/>
        </w:rPr>
      </w:pPr>
      <w:r>
        <w:rPr>
          <w:b/>
          <w:sz w:val="24"/>
          <w:szCs w:val="24"/>
          <w:rtl w:val="0"/>
        </w:rPr>
        <w:t>Date:</w:t>
      </w:r>
    </w:p>
    <w:p w14:paraId="000004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498">
      <w:pPr>
        <w:pStyle w:val="4"/>
        <w:spacing w:before="1" w:line="256" w:lineRule="auto"/>
        <w:ind w:left="263" w:firstLine="0"/>
      </w:pPr>
      <w:r>
        <w:rPr>
          <w:rtl w:val="0"/>
        </w:rPr>
        <w:t>Aim:</w:t>
      </w:r>
    </w:p>
    <w:p w14:paraId="000004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implement Histogram equalization of an image using Matlab.</w:t>
      </w:r>
    </w:p>
    <w:p w14:paraId="000004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49B">
      <w:pPr>
        <w:pStyle w:val="4"/>
        <w:ind w:left="263" w:firstLine="0"/>
      </w:pPr>
      <w:r>
        <w:rPr>
          <w:rtl w:val="0"/>
        </w:rPr>
        <w:t>Software Used:</w:t>
      </w:r>
    </w:p>
    <w:p w14:paraId="000004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4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4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49F">
      <w:pPr>
        <w:pStyle w:val="3"/>
        <w:ind w:firstLine="143"/>
      </w:pPr>
      <w:r>
        <w:rPr>
          <w:rtl w:val="0"/>
        </w:rPr>
        <w:t>Theory:</w:t>
      </w:r>
    </w:p>
    <w:p w14:paraId="000004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4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8"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Histogram of an image is a plot of number of occurrences of gray level in the image against the gray level value. For dark image, histogram is concentrated in the lower (dark) side of the gray scale. For bright image, histogram is concentrated on higher side of the gray scale. Equalization is a process that attempts to spread out the gray levels in an image so that they are evenly distributed across the range.</w:t>
      </w:r>
    </w:p>
    <w:p w14:paraId="000004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4A3">
      <w:pPr>
        <w:pStyle w:val="4"/>
        <w:spacing w:before="1"/>
        <w:ind w:firstLine="143"/>
        <w:jc w:val="both"/>
      </w:pPr>
      <w:r>
        <w:rPr>
          <w:rtl w:val="0"/>
        </w:rPr>
        <w:t>Histogram Processing:</w:t>
      </w:r>
    </w:p>
    <w:p w14:paraId="000004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35AB06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16" w:firstLine="0"/>
        <w:jc w:val="both"/>
        <w:rPr>
          <w:rFonts w:ascii="Cambria" w:hAnsi="Cambria" w:eastAsia="Cambria" w:cs="Cambria"/>
          <w:b w:val="0"/>
          <w:i w:val="0"/>
          <w:smallCaps w:val="0"/>
          <w:strike w:val="0"/>
          <w:color w:val="000000"/>
          <w:sz w:val="22"/>
          <w:szCs w:val="22"/>
          <w:u w:val="none"/>
          <w:shd w:val="clear" w:fill="auto"/>
          <w:vertAlign w:val="baseline"/>
        </w:rPr>
        <w:sectPr>
          <w:pgSz w:w="11900" w:h="16840"/>
          <w:pgMar w:top="180" w:right="120" w:bottom="280" w:left="140" w:header="360" w:footer="360" w:gutter="0"/>
          <w:cols w:space="720" w:num="1"/>
        </w:sectPr>
      </w:pPr>
      <w:r>
        <w:rPr>
          <w:rFonts w:ascii="Cambria" w:hAnsi="Cambria" w:eastAsia="Cambria" w:cs="Cambria"/>
          <w:b w:val="0"/>
          <w:i w:val="0"/>
          <w:smallCaps w:val="0"/>
          <w:strike w:val="0"/>
          <w:color w:val="000000"/>
          <w:sz w:val="22"/>
          <w:szCs w:val="22"/>
          <w:u w:val="none"/>
          <w:shd w:val="clear" w:fill="auto"/>
          <w:vertAlign w:val="baseline"/>
          <w:rtl w:val="0"/>
        </w:rPr>
        <w:t>The contrast of an image can be modified by manipulating its histogram. A popular method is via Histogram equalization. Here, the given histogram is manipulated such that the distribution of pixel values is evenly spread over the entire range 0 to K-1. Histogram equalization can be done at a global or local level. In the global level the histogram of the entire image is processed whereas at the local level, the given image is subdivided and the histograms of the subdivisions (or sub images) are manipulated individually. When histogram equalization is applied locally, the procedure is called AdaptiveHistogramEqualization.</w:t>
      </w:r>
    </w:p>
    <w:p w14:paraId="000004A6">
      <w:pPr>
        <w:pStyle w:val="3"/>
        <w:spacing w:before="87"/>
        <w:ind w:firstLine="143"/>
      </w:pPr>
      <w:r>
        <w:rPr>
          <w:rtl w:val="0"/>
        </w:rPr>
        <w:t>Program:</w:t>
      </w:r>
      <w:r>
        <w:rPr>
          <w:b w:val="0"/>
          <w:rtl w:val="0"/>
        </w:rPr>
        <w:t xml:space="preserve">- </w:t>
      </w:r>
      <w:r>
        <w:rPr>
          <w:rtl w:val="0"/>
        </w:rPr>
        <w:t>To perform Histogram Equalization in an image</w:t>
      </w:r>
    </w:p>
    <w:p w14:paraId="000004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4A8">
      <w:pPr>
        <w:spacing w:before="0"/>
        <w:ind w:left="143" w:right="1029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 xml:space="preserve">clc; clear; close </w:t>
      </w:r>
      <w:r>
        <w:rPr>
          <w:rFonts w:ascii="Courier New" w:hAnsi="Courier New" w:eastAsia="Courier New" w:cs="Courier New"/>
          <w:b/>
          <w:color w:val="A708F5"/>
          <w:sz w:val="20"/>
          <w:szCs w:val="20"/>
          <w:rtl w:val="0"/>
        </w:rPr>
        <w:t>all</w:t>
      </w:r>
      <w:r>
        <w:rPr>
          <w:rFonts w:ascii="Courier New" w:hAnsi="Courier New" w:eastAsia="Courier New" w:cs="Courier New"/>
          <w:b/>
          <w:sz w:val="20"/>
          <w:szCs w:val="20"/>
          <w:rtl w:val="0"/>
        </w:rPr>
        <w:t>;</w:t>
      </w:r>
    </w:p>
    <w:p w14:paraId="000004A9">
      <w:pPr>
        <w:spacing w:before="0"/>
        <w:ind w:left="143" w:right="549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a = imread(</w:t>
      </w:r>
      <w:r>
        <w:rPr>
          <w:rFonts w:ascii="Courier New" w:hAnsi="Courier New" w:eastAsia="Courier New" w:cs="Courier New"/>
          <w:b/>
          <w:color w:val="A708F5"/>
          <w:sz w:val="20"/>
          <w:szCs w:val="20"/>
          <w:rtl w:val="0"/>
        </w:rPr>
        <w:t>'messi.jpg'</w:t>
      </w:r>
      <w:r>
        <w:rPr>
          <w:rFonts w:ascii="Courier New" w:hAnsi="Courier New" w:eastAsia="Courier New" w:cs="Courier New"/>
          <w:b/>
          <w:sz w:val="20"/>
          <w:szCs w:val="20"/>
          <w:rtl w:val="0"/>
        </w:rPr>
        <w:t>); subplot(4,2,1);imshow(a);title(</w:t>
      </w:r>
      <w:r>
        <w:rPr>
          <w:rFonts w:ascii="Courier New" w:hAnsi="Courier New" w:eastAsia="Courier New" w:cs="Courier New"/>
          <w:b/>
          <w:color w:val="A708F5"/>
          <w:sz w:val="20"/>
          <w:szCs w:val="20"/>
          <w:rtl w:val="0"/>
        </w:rPr>
        <w:t>'Original Image'</w:t>
      </w:r>
      <w:r>
        <w:rPr>
          <w:rFonts w:ascii="Courier New" w:hAnsi="Courier New" w:eastAsia="Courier New" w:cs="Courier New"/>
          <w:b/>
          <w:sz w:val="20"/>
          <w:szCs w:val="20"/>
          <w:rtl w:val="0"/>
        </w:rPr>
        <w:t>); b = rgb2gray(a); subplot(4,2,3);imshow(b);title(</w:t>
      </w:r>
      <w:r>
        <w:rPr>
          <w:rFonts w:ascii="Courier New" w:hAnsi="Courier New" w:eastAsia="Courier New" w:cs="Courier New"/>
          <w:b/>
          <w:color w:val="A708F5"/>
          <w:sz w:val="20"/>
          <w:szCs w:val="20"/>
          <w:rtl w:val="0"/>
        </w:rPr>
        <w:t>'Grayscale Image'</w:t>
      </w:r>
      <w:r>
        <w:rPr>
          <w:rFonts w:ascii="Courier New" w:hAnsi="Courier New" w:eastAsia="Courier New" w:cs="Courier New"/>
          <w:b/>
          <w:sz w:val="20"/>
          <w:szCs w:val="20"/>
          <w:rtl w:val="0"/>
        </w:rPr>
        <w:t>); subplot(4,2,4);imhist(b);title(</w:t>
      </w:r>
      <w:r>
        <w:rPr>
          <w:rFonts w:ascii="Courier New" w:hAnsi="Courier New" w:eastAsia="Courier New" w:cs="Courier New"/>
          <w:b/>
          <w:color w:val="A708F5"/>
          <w:sz w:val="20"/>
          <w:szCs w:val="20"/>
          <w:rtl w:val="0"/>
        </w:rPr>
        <w:t>'Histogram'</w:t>
      </w:r>
      <w:r>
        <w:rPr>
          <w:rFonts w:ascii="Courier New" w:hAnsi="Courier New" w:eastAsia="Courier New" w:cs="Courier New"/>
          <w:b/>
          <w:sz w:val="20"/>
          <w:szCs w:val="20"/>
          <w:rtl w:val="0"/>
        </w:rPr>
        <w:t>);</w:t>
      </w:r>
    </w:p>
    <w:p w14:paraId="000004AA">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c = histeq(b);</w:t>
      </w:r>
    </w:p>
    <w:p w14:paraId="000004AB">
      <w:pPr>
        <w:spacing w:before="0"/>
        <w:ind w:left="143" w:right="2016"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subplot(4,2,5);imshow(c);title(</w:t>
      </w:r>
      <w:r>
        <w:rPr>
          <w:rFonts w:ascii="Courier New" w:hAnsi="Courier New" w:eastAsia="Courier New" w:cs="Courier New"/>
          <w:b/>
          <w:color w:val="A708F5"/>
          <w:sz w:val="20"/>
          <w:szCs w:val="20"/>
          <w:rtl w:val="0"/>
        </w:rPr>
        <w:t>'Histogram Equalization Image'</w:t>
      </w:r>
      <w:r>
        <w:rPr>
          <w:rFonts w:ascii="Courier New" w:hAnsi="Courier New" w:eastAsia="Courier New" w:cs="Courier New"/>
          <w:b/>
          <w:sz w:val="20"/>
          <w:szCs w:val="20"/>
          <w:rtl w:val="0"/>
        </w:rPr>
        <w:t>); subplot(4,2,6);imhist(c);title(</w:t>
      </w:r>
      <w:r>
        <w:rPr>
          <w:rFonts w:ascii="Courier New" w:hAnsi="Courier New" w:eastAsia="Courier New" w:cs="Courier New"/>
          <w:b/>
          <w:color w:val="A708F5"/>
          <w:sz w:val="20"/>
          <w:szCs w:val="20"/>
          <w:rtl w:val="0"/>
        </w:rPr>
        <w:t>'Histogram Equalization'</w:t>
      </w:r>
      <w:r>
        <w:rPr>
          <w:rFonts w:ascii="Courier New" w:hAnsi="Courier New" w:eastAsia="Courier New" w:cs="Courier New"/>
          <w:b/>
          <w:sz w:val="20"/>
          <w:szCs w:val="20"/>
          <w:rtl w:val="0"/>
        </w:rPr>
        <w:t>);</w:t>
      </w:r>
    </w:p>
    <w:p w14:paraId="000004AC">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f = adapthisteq(b);</w:t>
      </w:r>
    </w:p>
    <w:p w14:paraId="000004AD">
      <w:pPr>
        <w:spacing w:before="0"/>
        <w:ind w:left="143" w:right="2016"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subplot(4,2,7);imshow(f);title(</w:t>
      </w:r>
      <w:r>
        <w:rPr>
          <w:rFonts w:ascii="Courier New" w:hAnsi="Courier New" w:eastAsia="Courier New" w:cs="Courier New"/>
          <w:b/>
          <w:color w:val="A708F5"/>
          <w:sz w:val="20"/>
          <w:szCs w:val="20"/>
          <w:rtl w:val="0"/>
        </w:rPr>
        <w:t>'Adaptive Histogram Equalization Image'</w:t>
      </w:r>
      <w:r>
        <w:rPr>
          <w:rFonts w:ascii="Courier New" w:hAnsi="Courier New" w:eastAsia="Courier New" w:cs="Courier New"/>
          <w:b/>
          <w:sz w:val="20"/>
          <w:szCs w:val="20"/>
          <w:rtl w:val="0"/>
        </w:rPr>
        <w:t>); subplot(4,2,8);imhist(f);title(</w:t>
      </w:r>
      <w:r>
        <w:rPr>
          <w:rFonts w:ascii="Courier New" w:hAnsi="Courier New" w:eastAsia="Courier New" w:cs="Courier New"/>
          <w:b/>
          <w:color w:val="A708F5"/>
          <w:sz w:val="20"/>
          <w:szCs w:val="20"/>
          <w:rtl w:val="0"/>
        </w:rPr>
        <w:t>'Adaptive Histogram Equalization'</w:t>
      </w:r>
      <w:r>
        <w:rPr>
          <w:rFonts w:ascii="Courier New" w:hAnsi="Courier New" w:eastAsia="Courier New" w:cs="Courier New"/>
          <w:b/>
          <w:sz w:val="20"/>
          <w:szCs w:val="20"/>
          <w:rtl w:val="0"/>
        </w:rPr>
        <w:t>);</w:t>
      </w:r>
    </w:p>
    <w:p w14:paraId="000004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ourier New" w:hAnsi="Courier New" w:eastAsia="Courier New" w:cs="Courier New"/>
          <w:b/>
          <w:i w:val="0"/>
          <w:smallCaps w:val="0"/>
          <w:strike w:val="0"/>
          <w:color w:val="000000"/>
          <w:sz w:val="24"/>
          <w:szCs w:val="24"/>
          <w:u w:val="none"/>
          <w:shd w:val="clear" w:fill="auto"/>
          <w:vertAlign w:val="baseline"/>
        </w:rPr>
      </w:pPr>
    </w:p>
    <w:p w14:paraId="000004AF">
      <w:pPr>
        <w:pStyle w:val="3"/>
        <w:ind w:firstLine="143"/>
      </w:pPr>
      <w:r>
        <w:rPr>
          <w:rtl w:val="0"/>
        </w:rPr>
        <w:t>Output:</w:t>
      </w:r>
    </w:p>
    <w:p w14:paraId="000004B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B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3AEBEE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1"/>
          <w:szCs w:val="21"/>
          <w:u w:val="none"/>
          <w:shd w:val="clear" w:fill="auto"/>
          <w:vertAlign w:val="baseline"/>
        </w:rPr>
        <w:sectPr>
          <w:pgSz w:w="11900" w:h="16840"/>
          <w:pgMar w:top="46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356235</wp:posOffset>
            </wp:positionH>
            <wp:positionV relativeFrom="paragraph">
              <wp:posOffset>187960</wp:posOffset>
            </wp:positionV>
            <wp:extent cx="4890135" cy="4419600"/>
            <wp:effectExtent l="0" t="0" r="0" b="0"/>
            <wp:wrapTopAndBottom/>
            <wp:docPr id="20" name="image19.jpg"/>
            <wp:cNvGraphicFramePr/>
            <a:graphic xmlns:a="http://schemas.openxmlformats.org/drawingml/2006/main">
              <a:graphicData uri="http://schemas.openxmlformats.org/drawingml/2006/picture">
                <pic:pic xmlns:pic="http://schemas.openxmlformats.org/drawingml/2006/picture">
                  <pic:nvPicPr>
                    <pic:cNvPr id="20" name="image19.jpg"/>
                    <pic:cNvPicPr preferRelativeResize="0"/>
                  </pic:nvPicPr>
                  <pic:blipFill>
                    <a:blip r:embed="rId24"/>
                    <a:srcRect/>
                    <a:stretch>
                      <a:fillRect/>
                    </a:stretch>
                  </pic:blipFill>
                  <pic:spPr>
                    <a:xfrm>
                      <a:off x="0" y="0"/>
                      <a:ext cx="4889818" cy="4419600"/>
                    </a:xfrm>
                    <a:prstGeom prst="rect">
                      <a:avLst/>
                    </a:prstGeom>
                  </pic:spPr>
                </pic:pic>
              </a:graphicData>
            </a:graphic>
          </wp:anchor>
        </w:drawing>
      </w:r>
    </w:p>
    <w:p w14:paraId="000004B3">
      <w:pPr>
        <w:spacing w:before="87"/>
        <w:ind w:left="143" w:right="0" w:firstLine="0"/>
        <w:jc w:val="left"/>
        <w:rPr>
          <w:b/>
          <w:sz w:val="24"/>
          <w:szCs w:val="24"/>
        </w:rPr>
      </w:pPr>
      <w:r>
        <w:rPr>
          <w:b/>
          <w:sz w:val="24"/>
          <w:szCs w:val="24"/>
          <w:rtl w:val="0"/>
        </w:rPr>
        <w:t>Program:- Correlation between the visual quality of an image with its histogram.</w:t>
      </w:r>
    </w:p>
    <w:p w14:paraId="000004B4">
      <w:pPr>
        <w:spacing w:before="233"/>
        <w:ind w:left="143" w:right="1029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 xml:space="preserve">clc; clear; close </w:t>
      </w:r>
      <w:r>
        <w:rPr>
          <w:rFonts w:ascii="Courier New" w:hAnsi="Courier New" w:eastAsia="Courier New" w:cs="Courier New"/>
          <w:b/>
          <w:color w:val="A708F5"/>
          <w:sz w:val="20"/>
          <w:szCs w:val="20"/>
          <w:rtl w:val="0"/>
        </w:rPr>
        <w:t>all</w:t>
      </w:r>
      <w:r>
        <w:rPr>
          <w:rFonts w:ascii="Courier New" w:hAnsi="Courier New" w:eastAsia="Courier New" w:cs="Courier New"/>
          <w:b/>
          <w:sz w:val="20"/>
          <w:szCs w:val="20"/>
          <w:rtl w:val="0"/>
        </w:rPr>
        <w:t>;</w:t>
      </w:r>
    </w:p>
    <w:p w14:paraId="000004B5">
      <w:pPr>
        <w:spacing w:before="0"/>
        <w:ind w:left="143" w:right="825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img = imread(</w:t>
      </w:r>
      <w:r>
        <w:rPr>
          <w:rFonts w:ascii="Courier New" w:hAnsi="Courier New" w:eastAsia="Courier New" w:cs="Courier New"/>
          <w:b/>
          <w:color w:val="A708F5"/>
          <w:sz w:val="20"/>
          <w:szCs w:val="20"/>
          <w:rtl w:val="0"/>
        </w:rPr>
        <w:t>'messi.jpg'</w:t>
      </w:r>
      <w:r>
        <w:rPr>
          <w:rFonts w:ascii="Courier New" w:hAnsi="Courier New" w:eastAsia="Courier New" w:cs="Courier New"/>
          <w:b/>
          <w:sz w:val="20"/>
          <w:szCs w:val="20"/>
          <w:rtl w:val="0"/>
        </w:rPr>
        <w:t>); img = rgb2gray(img); [count, ~] = imhist(img); Iheq = histeq(img); [count1, ~] = imhist(Iheq);</w:t>
      </w:r>
    </w:p>
    <w:p w14:paraId="000004B6">
      <w:pPr>
        <w:spacing w:before="0"/>
        <w:ind w:left="143" w:right="7653"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corrbsameimg = corr2(img, Iheq); disp(corrbsameimg);</w:t>
      </w:r>
    </w:p>
    <w:p w14:paraId="000004B7">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x = xcorr(count,count);</w:t>
      </w:r>
    </w:p>
    <w:p w14:paraId="000004B8">
      <w:pPr>
        <w:spacing w:before="0"/>
        <w:ind w:left="143" w:right="837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x1 = xcorr(count, count1); figure;</w:t>
      </w:r>
    </w:p>
    <w:p w14:paraId="000004B9">
      <w:pPr>
        <w:spacing w:before="0"/>
        <w:ind w:left="143" w:right="944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subplot(2, 1, 1); plot(x);</w:t>
      </w:r>
    </w:p>
    <w:p w14:paraId="000004BA">
      <w:pPr>
        <w:spacing w:before="1"/>
        <w:ind w:left="143" w:right="359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title(</w:t>
      </w:r>
      <w:r>
        <w:rPr>
          <w:rFonts w:ascii="Courier New" w:hAnsi="Courier New" w:eastAsia="Courier New" w:cs="Courier New"/>
          <w:b/>
          <w:color w:val="A708F5"/>
          <w:sz w:val="20"/>
          <w:szCs w:val="20"/>
          <w:rtl w:val="0"/>
        </w:rPr>
        <w:t>'Correlation Between Histograms of Original Image'</w:t>
      </w:r>
      <w:r>
        <w:rPr>
          <w:rFonts w:ascii="Courier New" w:hAnsi="Courier New" w:eastAsia="Courier New" w:cs="Courier New"/>
          <w:b/>
          <w:sz w:val="20"/>
          <w:szCs w:val="20"/>
          <w:rtl w:val="0"/>
        </w:rPr>
        <w:t>); subplot(2, 1, 2);</w:t>
      </w:r>
    </w:p>
    <w:p w14:paraId="000004BB">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plot(x1);</w:t>
      </w:r>
    </w:p>
    <w:p w14:paraId="000004BC">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title(</w:t>
      </w:r>
      <w:r>
        <w:rPr>
          <w:rFonts w:ascii="Courier New" w:hAnsi="Courier New" w:eastAsia="Courier New" w:cs="Courier New"/>
          <w:b/>
          <w:color w:val="A708F5"/>
          <w:sz w:val="20"/>
          <w:szCs w:val="20"/>
          <w:rtl w:val="0"/>
        </w:rPr>
        <w:t>'Correlation Between Histogram of Original and Equalized Image'</w:t>
      </w:r>
      <w:r>
        <w:rPr>
          <w:rFonts w:ascii="Courier New" w:hAnsi="Courier New" w:eastAsia="Courier New" w:cs="Courier New"/>
          <w:b/>
          <w:sz w:val="20"/>
          <w:szCs w:val="20"/>
          <w:rtl w:val="0"/>
        </w:rPr>
        <w:t>);</w:t>
      </w:r>
    </w:p>
    <w:p w14:paraId="000004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ourier New" w:hAnsi="Courier New" w:eastAsia="Courier New" w:cs="Courier New"/>
          <w:b/>
          <w:i w:val="0"/>
          <w:smallCaps w:val="0"/>
          <w:strike w:val="0"/>
          <w:color w:val="000000"/>
          <w:sz w:val="19"/>
          <w:szCs w:val="19"/>
          <w:u w:val="none"/>
          <w:shd w:val="clear" w:fill="auto"/>
          <w:vertAlign w:val="baseline"/>
        </w:rPr>
      </w:pPr>
    </w:p>
    <w:p w14:paraId="000004BE">
      <w:pPr>
        <w:pStyle w:val="3"/>
        <w:spacing w:before="1"/>
        <w:ind w:firstLine="143"/>
      </w:pPr>
      <w:r>
        <w:rPr>
          <w:rtl w:val="0"/>
        </w:rPr>
        <w:t>Output:</w:t>
      </w:r>
    </w:p>
    <w:p w14:paraId="000004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5FE3C5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i w:val="0"/>
          <w:smallCaps w:val="0"/>
          <w:strike w:val="0"/>
          <w:color w:val="000000"/>
          <w:sz w:val="16"/>
          <w:szCs w:val="16"/>
          <w:u w:val="none"/>
          <w:shd w:val="clear" w:fill="auto"/>
          <w:vertAlign w:val="baseline"/>
        </w:rPr>
        <w:sectPr>
          <w:pgSz w:w="11900" w:h="16840"/>
          <w:pgMar w:top="46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90805</wp:posOffset>
            </wp:positionH>
            <wp:positionV relativeFrom="paragraph">
              <wp:posOffset>147955</wp:posOffset>
            </wp:positionV>
            <wp:extent cx="6343650" cy="5010150"/>
            <wp:effectExtent l="0" t="0" r="0" b="0"/>
            <wp:wrapTopAndBottom/>
            <wp:docPr id="18" name="image1.jpg"/>
            <wp:cNvGraphicFramePr/>
            <a:graphic xmlns:a="http://schemas.openxmlformats.org/drawingml/2006/main">
              <a:graphicData uri="http://schemas.openxmlformats.org/drawingml/2006/picture">
                <pic:pic xmlns:pic="http://schemas.openxmlformats.org/drawingml/2006/picture">
                  <pic:nvPicPr>
                    <pic:cNvPr id="18" name="image1.jpg"/>
                    <pic:cNvPicPr preferRelativeResize="0"/>
                  </pic:nvPicPr>
                  <pic:blipFill>
                    <a:blip r:embed="rId25"/>
                    <a:srcRect/>
                    <a:stretch>
                      <a:fillRect/>
                    </a:stretch>
                  </pic:blipFill>
                  <pic:spPr>
                    <a:xfrm>
                      <a:off x="0" y="0"/>
                      <a:ext cx="6343475" cy="5010150"/>
                    </a:xfrm>
                    <a:prstGeom prst="rect">
                      <a:avLst/>
                    </a:prstGeom>
                  </pic:spPr>
                </pic:pic>
              </a:graphicData>
            </a:graphic>
          </wp:anchor>
        </w:drawing>
      </w:r>
    </w:p>
    <w:p w14:paraId="000004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4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4FB">
      <w:pPr>
        <w:spacing w:before="100"/>
        <w:ind w:left="143" w:right="0" w:firstLine="0"/>
        <w:jc w:val="left"/>
        <w:rPr>
          <w:b/>
          <w:sz w:val="24"/>
          <w:szCs w:val="24"/>
        </w:rPr>
      </w:pPr>
      <w:r>
        <w:rPr>
          <w:b/>
          <w:sz w:val="24"/>
          <w:szCs w:val="24"/>
          <w:rtl w:val="0"/>
        </w:rPr>
        <w:t>Result:</w:t>
      </w:r>
    </w:p>
    <w:p w14:paraId="000004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7E95653">
      <w:pPr>
        <w:spacing w:before="0"/>
        <w:ind w:left="143" w:right="0" w:firstLine="0"/>
        <w:jc w:val="left"/>
        <w:rPr>
          <w:sz w:val="24"/>
          <w:szCs w:val="24"/>
        </w:rPr>
        <w:sectPr>
          <w:pgSz w:w="11900" w:h="16840"/>
          <w:pgMar w:top="1580" w:right="120" w:bottom="280" w:left="140" w:header="360" w:footer="360" w:gutter="0"/>
          <w:cols w:space="720" w:num="1"/>
        </w:sectPr>
      </w:pPr>
      <w:r>
        <w:rPr>
          <w:sz w:val="24"/>
          <w:szCs w:val="24"/>
          <w:rtl w:val="0"/>
        </w:rPr>
        <w:t xml:space="preserve">Thus, the </w:t>
      </w:r>
      <w:r>
        <w:rPr>
          <w:sz w:val="22"/>
          <w:szCs w:val="22"/>
          <w:rtl w:val="0"/>
        </w:rPr>
        <w:t xml:space="preserve">Histogram equalization of an image </w:t>
      </w:r>
      <w:r>
        <w:rPr>
          <w:sz w:val="24"/>
          <w:szCs w:val="24"/>
          <w:rtl w:val="0"/>
        </w:rPr>
        <w:t>have been implemented using MATLAB.</w:t>
      </w:r>
    </w:p>
    <w:p w14:paraId="000004FE">
      <w:pPr>
        <w:pStyle w:val="3"/>
        <w:tabs>
          <w:tab w:val="left" w:pos="3743"/>
        </w:tabs>
        <w:spacing w:before="83"/>
        <w:ind w:firstLine="143"/>
      </w:pPr>
      <w:r>
        <w:rPr>
          <w:rtl w:val="0"/>
        </w:rPr>
        <w:t>Ex.No:6</w:t>
      </w:r>
      <w:r>
        <w:rPr>
          <w:rtl w:val="0"/>
        </w:rPr>
        <w:tab/>
      </w:r>
      <w:r>
        <w:rPr>
          <w:rtl w:val="0"/>
        </w:rPr>
        <w:t>IMPLEMENTATION OF MEAN FILTER</w:t>
      </w:r>
    </w:p>
    <w:p w14:paraId="000004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500">
      <w:pPr>
        <w:spacing w:before="0"/>
        <w:ind w:left="196" w:right="0" w:firstLine="0"/>
        <w:jc w:val="left"/>
        <w:rPr>
          <w:b/>
          <w:sz w:val="24"/>
          <w:szCs w:val="24"/>
        </w:rPr>
      </w:pPr>
      <w:r>
        <w:rPr>
          <w:b/>
          <w:sz w:val="24"/>
          <w:szCs w:val="24"/>
          <w:rtl w:val="0"/>
        </w:rPr>
        <w:t>Date:</w:t>
      </w:r>
    </w:p>
    <w:p w14:paraId="000005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502">
      <w:pPr>
        <w:pStyle w:val="4"/>
        <w:spacing w:before="1" w:line="256" w:lineRule="auto"/>
        <w:ind w:left="263" w:firstLine="0"/>
      </w:pPr>
      <w:r>
        <w:rPr>
          <w:rtl w:val="0"/>
        </w:rPr>
        <w:t>Aim:</w:t>
      </w:r>
    </w:p>
    <w:p w14:paraId="000005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implement mean filter in an image reduce noise in digital images using Matlab.</w:t>
      </w:r>
    </w:p>
    <w:p w14:paraId="000005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505">
      <w:pPr>
        <w:pStyle w:val="4"/>
        <w:ind w:left="263" w:firstLine="0"/>
      </w:pPr>
      <w:r>
        <w:rPr>
          <w:rtl w:val="0"/>
        </w:rPr>
        <w:t>Software Used:</w:t>
      </w:r>
    </w:p>
    <w:p w14:paraId="000005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2"/>
          <w:szCs w:val="22"/>
          <w:u w:val="none"/>
          <w:shd w:val="clear" w:fill="auto"/>
          <w:vertAlign w:val="baseline"/>
        </w:rPr>
      </w:pPr>
    </w:p>
    <w:p w14:paraId="000005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5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509">
      <w:pPr>
        <w:pStyle w:val="3"/>
        <w:ind w:firstLine="143"/>
      </w:pPr>
      <w:r>
        <w:rPr>
          <w:rtl w:val="0"/>
        </w:rPr>
        <w:t>Theory:</w:t>
      </w:r>
    </w:p>
    <w:p w14:paraId="000005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5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When an image is acquired by a web camera or other imaging system, normally the vision system for which it is intended is unable to use it directly. The image may be corrupted by random variations in intensity, variations in illumination, poor contrast or noise that must be handle with in the early stages of vision processing. Therefore, mean filter is one of the techniques which is used to reduce noise of the images.</w:t>
      </w:r>
    </w:p>
    <w:p w14:paraId="000005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This is a local averaging operation and it is a one of the simplest linear filter. The value of each pixel is replaced by the average of all the values in the local neighborhood. Let f(i,j) is a noisy image then the smoothed image g(x,y) can be obtained by,</w:t>
      </w:r>
    </w:p>
    <w:p w14:paraId="000005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val="0"/>
          <w:i w:val="0"/>
          <w:smallCaps w:val="0"/>
          <w:strike w:val="0"/>
          <w:color w:val="000000"/>
          <w:sz w:val="18"/>
          <w:szCs w:val="18"/>
          <w:u w:val="none"/>
          <w:shd w:val="clear" w:fill="auto"/>
          <w:vertAlign w:val="baseline"/>
        </w:rPr>
      </w:pPr>
      <w:r>
        <w:drawing>
          <wp:anchor distT="0" distB="0" distL="0" distR="0" simplePos="0" relativeHeight="251659264" behindDoc="0" locked="0" layoutInCell="1" allowOverlap="1">
            <wp:simplePos x="0" y="0"/>
            <wp:positionH relativeFrom="column">
              <wp:posOffset>2613025</wp:posOffset>
            </wp:positionH>
            <wp:positionV relativeFrom="paragraph">
              <wp:posOffset>165100</wp:posOffset>
            </wp:positionV>
            <wp:extent cx="1981835" cy="427355"/>
            <wp:effectExtent l="0" t="0" r="0" b="0"/>
            <wp:wrapTopAndBottom/>
            <wp:docPr id="9" name="image16.jpg"/>
            <wp:cNvGraphicFramePr/>
            <a:graphic xmlns:a="http://schemas.openxmlformats.org/drawingml/2006/main">
              <a:graphicData uri="http://schemas.openxmlformats.org/drawingml/2006/picture">
                <pic:pic xmlns:pic="http://schemas.openxmlformats.org/drawingml/2006/picture">
                  <pic:nvPicPr>
                    <pic:cNvPr id="9" name="image16.jpg"/>
                    <pic:cNvPicPr preferRelativeResize="0"/>
                  </pic:nvPicPr>
                  <pic:blipFill>
                    <a:blip r:embed="rId26"/>
                    <a:srcRect/>
                    <a:stretch>
                      <a:fillRect/>
                    </a:stretch>
                  </pic:blipFill>
                  <pic:spPr>
                    <a:xfrm>
                      <a:off x="0" y="0"/>
                      <a:ext cx="1981848" cy="427577"/>
                    </a:xfrm>
                    <a:prstGeom prst="rect">
                      <a:avLst/>
                    </a:prstGeom>
                  </pic:spPr>
                </pic:pic>
              </a:graphicData>
            </a:graphic>
          </wp:anchor>
        </w:drawing>
      </w:r>
    </w:p>
    <w:p w14:paraId="000005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600EA6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both"/>
        <w:rPr>
          <w:rFonts w:ascii="Cambria" w:hAnsi="Cambria" w:eastAsia="Cambria" w:cs="Cambria"/>
          <w:b w:val="0"/>
          <w:i w:val="0"/>
          <w:smallCaps w:val="0"/>
          <w:strike w:val="0"/>
          <w:color w:val="000000"/>
          <w:sz w:val="22"/>
          <w:szCs w:val="22"/>
          <w:u w:val="none"/>
          <w:shd w:val="clear" w:fill="auto"/>
          <w:vertAlign w:val="baseline"/>
        </w:rPr>
        <w:sectPr>
          <w:pgSz w:w="11900" w:h="16840"/>
          <w:pgMar w:top="180" w:right="120" w:bottom="280" w:left="140" w:header="360" w:footer="360" w:gutter="0"/>
          <w:cols w:space="720" w:num="1"/>
        </w:sectPr>
      </w:pPr>
      <w:r>
        <w:rPr>
          <w:rFonts w:ascii="Cambria" w:hAnsi="Cambria" w:eastAsia="Cambria" w:cs="Cambria"/>
          <w:b w:val="0"/>
          <w:i w:val="0"/>
          <w:smallCaps w:val="0"/>
          <w:strike w:val="0"/>
          <w:color w:val="000000"/>
          <w:sz w:val="22"/>
          <w:szCs w:val="22"/>
          <w:u w:val="none"/>
          <w:shd w:val="clear" w:fill="auto"/>
          <w:vertAlign w:val="baseline"/>
          <w:rtl w:val="0"/>
        </w:rPr>
        <w:t>Where S is a neighborhood of (x,y) and n is the number of pixels in S.</w:t>
      </w:r>
    </w:p>
    <w:p w14:paraId="00000510">
      <w:pPr>
        <w:pStyle w:val="3"/>
        <w:spacing w:before="87"/>
        <w:ind w:firstLine="143"/>
      </w:pPr>
      <w:r>
        <w:rPr>
          <w:rtl w:val="0"/>
        </w:rPr>
        <w:t>Program:- To perform Mean Filter in an image</w:t>
      </w:r>
    </w:p>
    <w:p w14:paraId="000005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512">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clc;</w:t>
      </w:r>
    </w:p>
    <w:p w14:paraId="00000513">
      <w:pPr>
        <w:spacing w:before="0"/>
        <w:ind w:left="143" w:right="10292"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 xml:space="preserve">close </w:t>
      </w:r>
      <w:r>
        <w:rPr>
          <w:rFonts w:ascii="Courier New" w:hAnsi="Courier New" w:eastAsia="Courier New" w:cs="Courier New"/>
          <w:b/>
          <w:color w:val="A708F5"/>
          <w:sz w:val="20"/>
          <w:szCs w:val="20"/>
          <w:rtl w:val="0"/>
        </w:rPr>
        <w:t>all</w:t>
      </w:r>
      <w:r>
        <w:rPr>
          <w:rFonts w:ascii="Courier New" w:hAnsi="Courier New" w:eastAsia="Courier New" w:cs="Courier New"/>
          <w:b/>
          <w:sz w:val="20"/>
          <w:szCs w:val="20"/>
          <w:rtl w:val="0"/>
        </w:rPr>
        <w:t xml:space="preserve">; clear </w:t>
      </w:r>
      <w:r>
        <w:rPr>
          <w:rFonts w:ascii="Courier New" w:hAnsi="Courier New" w:eastAsia="Courier New" w:cs="Courier New"/>
          <w:b/>
          <w:color w:val="A708F5"/>
          <w:sz w:val="20"/>
          <w:szCs w:val="20"/>
          <w:rtl w:val="0"/>
        </w:rPr>
        <w:t>all</w:t>
      </w:r>
      <w:r>
        <w:rPr>
          <w:rFonts w:ascii="Courier New" w:hAnsi="Courier New" w:eastAsia="Courier New" w:cs="Courier New"/>
          <w:b/>
          <w:sz w:val="20"/>
          <w:szCs w:val="20"/>
          <w:rtl w:val="0"/>
        </w:rPr>
        <w:t>;</w:t>
      </w:r>
    </w:p>
    <w:p w14:paraId="00000514">
      <w:pPr>
        <w:spacing w:before="0"/>
        <w:ind w:left="143" w:right="7534"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inputImage = imread(</w:t>
      </w:r>
      <w:r>
        <w:rPr>
          <w:rFonts w:ascii="Courier New" w:hAnsi="Courier New" w:eastAsia="Courier New" w:cs="Courier New"/>
          <w:b/>
          <w:color w:val="A708F5"/>
          <w:sz w:val="20"/>
          <w:szCs w:val="20"/>
          <w:rtl w:val="0"/>
        </w:rPr>
        <w:t>'messi.jpg'</w:t>
      </w:r>
      <w:r>
        <w:rPr>
          <w:rFonts w:ascii="Courier New" w:hAnsi="Courier New" w:eastAsia="Courier New" w:cs="Courier New"/>
          <w:b/>
          <w:sz w:val="20"/>
          <w:szCs w:val="20"/>
          <w:rtl w:val="0"/>
        </w:rPr>
        <w:t>); inputImage = double(inputImage); filterSize = 5;</w:t>
      </w:r>
    </w:p>
    <w:p w14:paraId="00000515">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[rows, cols, channels] = size(inputImage);</w:t>
      </w:r>
    </w:p>
    <w:p w14:paraId="00000516">
      <w:pPr>
        <w:spacing w:before="2"/>
        <w:ind w:left="143" w:right="2016"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 xml:space="preserve">paddedImage = padarray(inputImage, [filterSize, filterSize], </w:t>
      </w:r>
      <w:r>
        <w:rPr>
          <w:rFonts w:ascii="Courier New" w:hAnsi="Courier New" w:eastAsia="Courier New" w:cs="Courier New"/>
          <w:b/>
          <w:color w:val="A708F5"/>
          <w:sz w:val="20"/>
          <w:szCs w:val="20"/>
          <w:rtl w:val="0"/>
        </w:rPr>
        <w:t>'replicate'</w:t>
      </w:r>
      <w:r>
        <w:rPr>
          <w:rFonts w:ascii="Courier New" w:hAnsi="Courier New" w:eastAsia="Courier New" w:cs="Courier New"/>
          <w:b/>
          <w:sz w:val="20"/>
          <w:szCs w:val="20"/>
          <w:rtl w:val="0"/>
        </w:rPr>
        <w:t>); outputImage = zeros(size(inputImage));</w:t>
      </w:r>
    </w:p>
    <w:p w14:paraId="00000517">
      <w:pPr>
        <w:spacing w:before="0"/>
        <w:ind w:left="503" w:right="9325" w:hanging="360"/>
        <w:jc w:val="left"/>
        <w:rPr>
          <w:rFonts w:ascii="Courier New" w:hAnsi="Courier New" w:eastAsia="Courier New" w:cs="Courier New"/>
          <w:b/>
          <w:sz w:val="20"/>
          <w:szCs w:val="20"/>
        </w:rPr>
      </w:pPr>
      <w:r>
        <w:rPr>
          <w:rFonts w:ascii="Courier New" w:hAnsi="Courier New" w:eastAsia="Courier New" w:cs="Courier New"/>
          <w:b/>
          <w:color w:val="0E00FF"/>
          <w:sz w:val="20"/>
          <w:szCs w:val="20"/>
          <w:rtl w:val="0"/>
        </w:rPr>
        <w:t xml:space="preserve">for </w:t>
      </w:r>
      <w:r>
        <w:rPr>
          <w:rFonts w:ascii="Courier New" w:hAnsi="Courier New" w:eastAsia="Courier New" w:cs="Courier New"/>
          <w:b/>
          <w:sz w:val="20"/>
          <w:szCs w:val="20"/>
          <w:rtl w:val="0"/>
        </w:rPr>
        <w:t xml:space="preserve">c = 1:channels </w:t>
      </w:r>
      <w:r>
        <w:rPr>
          <w:rFonts w:ascii="Courier New" w:hAnsi="Courier New" w:eastAsia="Courier New" w:cs="Courier New"/>
          <w:b/>
          <w:color w:val="0E00FF"/>
          <w:sz w:val="20"/>
          <w:szCs w:val="20"/>
          <w:rtl w:val="0"/>
        </w:rPr>
        <w:t xml:space="preserve">for </w:t>
      </w:r>
      <w:r>
        <w:rPr>
          <w:rFonts w:ascii="Courier New" w:hAnsi="Courier New" w:eastAsia="Courier New" w:cs="Courier New"/>
          <w:b/>
          <w:sz w:val="20"/>
          <w:szCs w:val="20"/>
          <w:rtl w:val="0"/>
        </w:rPr>
        <w:t>i = 1:rows</w:t>
      </w:r>
    </w:p>
    <w:p w14:paraId="00000518">
      <w:pPr>
        <w:spacing w:before="0" w:line="226" w:lineRule="auto"/>
        <w:ind w:left="983" w:right="0" w:firstLine="0"/>
        <w:jc w:val="left"/>
        <w:rPr>
          <w:rFonts w:ascii="Courier New" w:hAnsi="Courier New" w:eastAsia="Courier New" w:cs="Courier New"/>
          <w:b/>
          <w:sz w:val="20"/>
          <w:szCs w:val="20"/>
        </w:rPr>
      </w:pPr>
      <w:r>
        <w:rPr>
          <w:rFonts w:ascii="Courier New" w:hAnsi="Courier New" w:eastAsia="Courier New" w:cs="Courier New"/>
          <w:b/>
          <w:color w:val="0E00FF"/>
          <w:sz w:val="20"/>
          <w:szCs w:val="20"/>
          <w:rtl w:val="0"/>
        </w:rPr>
        <w:t xml:space="preserve">for </w:t>
      </w:r>
      <w:r>
        <w:rPr>
          <w:rFonts w:ascii="Courier New" w:hAnsi="Courier New" w:eastAsia="Courier New" w:cs="Courier New"/>
          <w:b/>
          <w:sz w:val="20"/>
          <w:szCs w:val="20"/>
          <w:rtl w:val="0"/>
        </w:rPr>
        <w:t>j = 1:cols</w:t>
      </w:r>
    </w:p>
    <w:p w14:paraId="00000519">
      <w:pPr>
        <w:spacing w:before="0"/>
        <w:ind w:left="1463" w:right="2016"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neighborhood = paddedImage(i:i+filterSize-1, j:j+filterSize-1,c); meanValue = mean(neighborhood(:));</w:t>
      </w:r>
    </w:p>
    <w:p w14:paraId="12982415">
      <w:pPr>
        <w:spacing w:before="0"/>
        <w:ind w:left="1463" w:right="0" w:firstLine="0"/>
        <w:jc w:val="left"/>
        <w:rPr>
          <w:rFonts w:ascii="Courier New" w:hAnsi="Courier New" w:eastAsia="Courier New" w:cs="Courier New"/>
          <w:b/>
          <w:sz w:val="20"/>
          <w:szCs w:val="20"/>
        </w:rPr>
        <w:sectPr>
          <w:pgSz w:w="11900" w:h="16840"/>
          <w:pgMar w:top="460" w:right="120" w:bottom="280" w:left="140" w:header="360" w:footer="360" w:gutter="0"/>
          <w:cols w:space="720" w:num="1"/>
        </w:sectPr>
      </w:pPr>
      <w:r>
        <w:rPr>
          <w:rFonts w:ascii="Courier New" w:hAnsi="Courier New" w:eastAsia="Courier New" w:cs="Courier New"/>
          <w:b/>
          <w:sz w:val="20"/>
          <w:szCs w:val="20"/>
          <w:rtl w:val="0"/>
        </w:rPr>
        <w:t>outputImage(i, j, c) = meanValue;</w:t>
      </w:r>
    </w:p>
    <w:p w14:paraId="000005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i w:val="0"/>
          <w:smallCaps w:val="0"/>
          <w:strike w:val="0"/>
          <w:color w:val="000000"/>
          <w:sz w:val="22"/>
          <w:szCs w:val="22"/>
          <w:u w:val="none"/>
          <w:shd w:val="clear" w:fill="auto"/>
          <w:vertAlign w:val="baseline"/>
        </w:rPr>
      </w:pPr>
    </w:p>
    <w:p w14:paraId="000005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ourier New" w:hAnsi="Courier New" w:eastAsia="Courier New" w:cs="Courier New"/>
          <w:b/>
          <w:i w:val="0"/>
          <w:smallCaps w:val="0"/>
          <w:strike w:val="0"/>
          <w:color w:val="000000"/>
          <w:sz w:val="17"/>
          <w:szCs w:val="17"/>
          <w:u w:val="none"/>
          <w:shd w:val="clear" w:fill="auto"/>
          <w:vertAlign w:val="baseline"/>
        </w:rPr>
      </w:pPr>
    </w:p>
    <w:p w14:paraId="0000051D">
      <w:pPr>
        <w:spacing w:before="0"/>
        <w:ind w:left="143" w:right="0" w:firstLine="0"/>
        <w:jc w:val="left"/>
        <w:rPr>
          <w:rFonts w:ascii="Courier New" w:hAnsi="Courier New" w:eastAsia="Courier New" w:cs="Courier New"/>
          <w:b/>
          <w:sz w:val="20"/>
          <w:szCs w:val="20"/>
        </w:rPr>
      </w:pPr>
      <w:r>
        <w:rPr>
          <w:rFonts w:ascii="Courier New" w:hAnsi="Courier New" w:eastAsia="Courier New" w:cs="Courier New"/>
          <w:b/>
          <w:color w:val="0E00FF"/>
          <w:sz w:val="20"/>
          <w:szCs w:val="20"/>
          <w:rtl w:val="0"/>
        </w:rPr>
        <w:t>end</w:t>
      </w:r>
    </w:p>
    <w:p w14:paraId="000005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ourier New" w:hAnsi="Courier New" w:eastAsia="Courier New" w:cs="Courier New"/>
          <w:b/>
          <w:i w:val="0"/>
          <w:smallCaps w:val="0"/>
          <w:strike w:val="0"/>
          <w:color w:val="000000"/>
          <w:sz w:val="19"/>
          <w:szCs w:val="19"/>
          <w:u w:val="none"/>
          <w:shd w:val="clear" w:fill="auto"/>
          <w:vertAlign w:val="baseline"/>
        </w:rPr>
      </w:pPr>
      <w:r>
        <w:br w:type="column"/>
      </w:r>
    </w:p>
    <w:p w14:paraId="0000051F">
      <w:pPr>
        <w:spacing w:before="0"/>
        <w:ind w:left="-40" w:right="0" w:firstLine="0"/>
        <w:jc w:val="left"/>
        <w:rPr>
          <w:rFonts w:ascii="Courier New" w:hAnsi="Courier New" w:eastAsia="Courier New" w:cs="Courier New"/>
          <w:b/>
          <w:sz w:val="20"/>
          <w:szCs w:val="20"/>
        </w:rPr>
      </w:pPr>
      <w:r>
        <w:rPr>
          <w:rFonts w:ascii="Courier New" w:hAnsi="Courier New" w:eastAsia="Courier New" w:cs="Courier New"/>
          <w:b/>
          <w:color w:val="0E00FF"/>
          <w:sz w:val="20"/>
          <w:szCs w:val="20"/>
          <w:rtl w:val="0"/>
        </w:rPr>
        <w:t>end</w:t>
      </w:r>
    </w:p>
    <w:p w14:paraId="2D0BF52B">
      <w:pPr>
        <w:spacing w:before="0" w:line="226" w:lineRule="auto"/>
        <w:ind w:left="80" w:right="0" w:firstLine="0"/>
        <w:jc w:val="left"/>
        <w:rPr>
          <w:rFonts w:ascii="Courier New" w:hAnsi="Courier New" w:eastAsia="Courier New" w:cs="Courier New"/>
          <w:b/>
          <w:sz w:val="20"/>
          <w:szCs w:val="20"/>
        </w:rPr>
        <w:sectPr>
          <w:type w:val="continuous"/>
          <w:pgSz w:w="11900" w:h="16840"/>
          <w:pgMar w:top="1580" w:right="120" w:bottom="280" w:left="140" w:header="360" w:footer="360" w:gutter="0"/>
          <w:cols w:equalWidth="0" w:num="3">
            <w:col w:w="3854" w:space="39"/>
            <w:col w:w="3854" w:space="39"/>
            <w:col w:w="3854"/>
          </w:cols>
        </w:sectPr>
      </w:pPr>
      <w:r>
        <w:br w:type="column"/>
      </w:r>
      <w:r>
        <w:rPr>
          <w:rFonts w:ascii="Courier New" w:hAnsi="Courier New" w:eastAsia="Courier New" w:cs="Courier New"/>
          <w:b/>
          <w:color w:val="0E00FF"/>
          <w:sz w:val="20"/>
          <w:szCs w:val="20"/>
          <w:rtl w:val="0"/>
        </w:rPr>
        <w:t>end</w:t>
      </w:r>
    </w:p>
    <w:p w14:paraId="00000521">
      <w:pPr>
        <w:spacing w:before="1"/>
        <w:ind w:left="143" w:right="7534"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outputImage = uint8(outputImage); subplot(1, 2, 1); imshow(uint8(inputImage)); title(</w:t>
      </w:r>
      <w:r>
        <w:rPr>
          <w:rFonts w:ascii="Courier New" w:hAnsi="Courier New" w:eastAsia="Courier New" w:cs="Courier New"/>
          <w:b/>
          <w:color w:val="A708F5"/>
          <w:sz w:val="20"/>
          <w:szCs w:val="20"/>
          <w:rtl w:val="0"/>
        </w:rPr>
        <w:t>'Original Image'</w:t>
      </w:r>
      <w:r>
        <w:rPr>
          <w:rFonts w:ascii="Courier New" w:hAnsi="Courier New" w:eastAsia="Courier New" w:cs="Courier New"/>
          <w:b/>
          <w:sz w:val="20"/>
          <w:szCs w:val="20"/>
          <w:rtl w:val="0"/>
        </w:rPr>
        <w:t>); subplot(1, 2, 2); imshow(outputImage);</w:t>
      </w:r>
    </w:p>
    <w:p w14:paraId="00000522">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title(</w:t>
      </w:r>
      <w:r>
        <w:rPr>
          <w:rFonts w:ascii="Courier New" w:hAnsi="Courier New" w:eastAsia="Courier New" w:cs="Courier New"/>
          <w:b/>
          <w:color w:val="A708F5"/>
          <w:sz w:val="20"/>
          <w:szCs w:val="20"/>
          <w:rtl w:val="0"/>
        </w:rPr>
        <w:t>'Mean Filtered Image'</w:t>
      </w:r>
      <w:r>
        <w:rPr>
          <w:rFonts w:ascii="Courier New" w:hAnsi="Courier New" w:eastAsia="Courier New" w:cs="Courier New"/>
          <w:b/>
          <w:sz w:val="20"/>
          <w:szCs w:val="20"/>
          <w:rtl w:val="0"/>
        </w:rPr>
        <w:t>);</w:t>
      </w:r>
    </w:p>
    <w:p w14:paraId="000005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ourier New" w:hAnsi="Courier New" w:eastAsia="Courier New" w:cs="Courier New"/>
          <w:b/>
          <w:i w:val="0"/>
          <w:smallCaps w:val="0"/>
          <w:strike w:val="0"/>
          <w:color w:val="000000"/>
          <w:sz w:val="24"/>
          <w:szCs w:val="24"/>
          <w:u w:val="none"/>
          <w:shd w:val="clear" w:fill="auto"/>
          <w:vertAlign w:val="baseline"/>
        </w:rPr>
      </w:pPr>
    </w:p>
    <w:p w14:paraId="00000524">
      <w:pPr>
        <w:pStyle w:val="3"/>
        <w:ind w:firstLine="143"/>
      </w:pPr>
      <w:r>
        <w:rPr>
          <w:rtl w:val="0"/>
        </w:rPr>
        <w:t>Output:</w:t>
      </w:r>
    </w:p>
    <w:p w14:paraId="473021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sectPr>
          <w:type w:val="continuous"/>
          <w:pgSz w:w="11900" w:h="16840"/>
          <w:pgMar w:top="15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624205</wp:posOffset>
            </wp:positionH>
            <wp:positionV relativeFrom="paragraph">
              <wp:posOffset>178435</wp:posOffset>
            </wp:positionV>
            <wp:extent cx="4657090" cy="2628900"/>
            <wp:effectExtent l="0" t="0" r="0" b="0"/>
            <wp:wrapTopAndBottom/>
            <wp:docPr id="21" name="image21.jpg"/>
            <wp:cNvGraphicFramePr/>
            <a:graphic xmlns:a="http://schemas.openxmlformats.org/drawingml/2006/main">
              <a:graphicData uri="http://schemas.openxmlformats.org/drawingml/2006/picture">
                <pic:pic xmlns:pic="http://schemas.openxmlformats.org/drawingml/2006/picture">
                  <pic:nvPicPr>
                    <pic:cNvPr id="21" name="image21.jpg"/>
                    <pic:cNvPicPr preferRelativeResize="0"/>
                  </pic:nvPicPr>
                  <pic:blipFill>
                    <a:blip r:embed="rId27"/>
                    <a:srcRect/>
                    <a:stretch>
                      <a:fillRect/>
                    </a:stretch>
                  </pic:blipFill>
                  <pic:spPr>
                    <a:xfrm>
                      <a:off x="0" y="0"/>
                      <a:ext cx="4657383" cy="2628900"/>
                    </a:xfrm>
                    <a:prstGeom prst="rect">
                      <a:avLst/>
                    </a:prstGeom>
                  </pic:spPr>
                </pic:pic>
              </a:graphicData>
            </a:graphic>
          </wp:anchor>
        </w:drawing>
      </w:r>
    </w:p>
    <w:p w14:paraId="000005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00000561">
      <w:pPr>
        <w:spacing w:before="0"/>
        <w:ind w:left="143" w:right="0" w:firstLine="0"/>
        <w:jc w:val="left"/>
        <w:rPr>
          <w:b/>
          <w:sz w:val="24"/>
          <w:szCs w:val="24"/>
        </w:rPr>
      </w:pPr>
      <w:r>
        <w:rPr>
          <w:b/>
          <w:sz w:val="24"/>
          <w:szCs w:val="24"/>
          <w:rtl w:val="0"/>
        </w:rPr>
        <w:t>Result:</w:t>
      </w:r>
    </w:p>
    <w:p w14:paraId="000005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AA5A5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sectPr>
          <w:pgSz w:w="11900" w:h="16840"/>
          <w:pgMar w:top="1580" w:right="120" w:bottom="280" w:left="140" w:header="360" w:footer="360" w:gutter="0"/>
          <w:cols w:space="720" w:num="1"/>
        </w:sectPr>
      </w:pPr>
      <w:r>
        <w:rPr>
          <w:rFonts w:ascii="Cambria" w:hAnsi="Cambria" w:eastAsia="Cambria" w:cs="Cambria"/>
          <w:b w:val="0"/>
          <w:i w:val="0"/>
          <w:smallCaps w:val="0"/>
          <w:strike w:val="0"/>
          <w:color w:val="000000"/>
          <w:sz w:val="22"/>
          <w:szCs w:val="22"/>
          <w:u w:val="none"/>
          <w:shd w:val="clear" w:fill="auto"/>
          <w:vertAlign w:val="baseline"/>
          <w:rtl w:val="0"/>
        </w:rPr>
        <w:t>The noise in an image is reduced using a mean filter, and it has been implemented using MATLAB.</w:t>
      </w:r>
    </w:p>
    <w:p w14:paraId="00000564">
      <w:pPr>
        <w:pStyle w:val="3"/>
        <w:tabs>
          <w:tab w:val="left" w:pos="3023"/>
        </w:tabs>
        <w:spacing w:before="83"/>
        <w:ind w:firstLine="143"/>
      </w:pPr>
      <w:r>
        <w:rPr>
          <w:rtl w:val="0"/>
        </w:rPr>
        <w:t>Ex.No:7</w:t>
      </w:r>
      <w:r>
        <w:rPr>
          <w:rtl w:val="0"/>
        </w:rPr>
        <w:tab/>
      </w:r>
      <w:r>
        <w:rPr>
          <w:rtl w:val="0"/>
        </w:rPr>
        <w:t>IMPLEMENTATION OF ORDER STATISTICS FILTERS</w:t>
      </w:r>
    </w:p>
    <w:p w14:paraId="000005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566">
      <w:pPr>
        <w:spacing w:before="0"/>
        <w:ind w:left="196" w:right="0" w:firstLine="0"/>
        <w:jc w:val="left"/>
        <w:rPr>
          <w:b/>
          <w:sz w:val="24"/>
          <w:szCs w:val="24"/>
        </w:rPr>
      </w:pPr>
      <w:r>
        <w:rPr>
          <w:b/>
          <w:sz w:val="24"/>
          <w:szCs w:val="24"/>
          <w:rtl w:val="0"/>
        </w:rPr>
        <w:t>Date:</w:t>
      </w:r>
    </w:p>
    <w:p w14:paraId="000005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15"/>
          <w:szCs w:val="15"/>
          <w:u w:val="none"/>
          <w:shd w:val="clear" w:fill="auto"/>
          <w:vertAlign w:val="baseline"/>
        </w:rPr>
      </w:pPr>
    </w:p>
    <w:p w14:paraId="00000568">
      <w:pPr>
        <w:pStyle w:val="4"/>
        <w:spacing w:before="101"/>
        <w:ind w:left="263" w:firstLine="0"/>
      </w:pPr>
      <w:r>
        <w:rPr>
          <w:rtl w:val="0"/>
        </w:rPr>
        <w:t>Aim:</w:t>
      </w:r>
    </w:p>
    <w:p w14:paraId="000005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implement Order Statistics filters in an image using Matlab.</w:t>
      </w:r>
    </w:p>
    <w:p w14:paraId="000005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val="0"/>
          <w:i w:val="0"/>
          <w:smallCaps w:val="0"/>
          <w:strike w:val="0"/>
          <w:color w:val="000000"/>
          <w:sz w:val="15"/>
          <w:szCs w:val="15"/>
          <w:u w:val="none"/>
          <w:shd w:val="clear" w:fill="auto"/>
          <w:vertAlign w:val="baseline"/>
        </w:rPr>
      </w:pPr>
    </w:p>
    <w:p w14:paraId="0000056B">
      <w:pPr>
        <w:pStyle w:val="4"/>
        <w:spacing w:before="101"/>
        <w:ind w:left="263" w:firstLine="0"/>
        <w:jc w:val="both"/>
      </w:pPr>
      <w:r>
        <w:rPr>
          <w:rtl w:val="0"/>
        </w:rPr>
        <w:t>Software Used:</w:t>
      </w:r>
    </w:p>
    <w:p w14:paraId="000005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5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5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56F">
      <w:pPr>
        <w:pStyle w:val="3"/>
        <w:spacing w:before="1" w:line="281" w:lineRule="auto"/>
        <w:ind w:firstLine="143"/>
      </w:pPr>
      <w:r>
        <w:rPr>
          <w:rtl w:val="0"/>
        </w:rPr>
        <w:t>Theory:</w:t>
      </w:r>
    </w:p>
    <w:p w14:paraId="000005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8"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Order statistic filters are non-linear spatial filters whose response is based on the ordering(ranking) of the pixels contained in the image area encompassed by the filter, and then replacing the value in the center pixel with the value determined by the ranking result. The different types of order statistics filters include Median Filtering, Max and Min filtering and Mid-point filtering.</w:t>
      </w:r>
    </w:p>
    <w:p w14:paraId="00000571">
      <w:pPr>
        <w:pStyle w:val="4"/>
        <w:ind w:firstLine="143"/>
        <w:jc w:val="both"/>
      </w:pPr>
      <w:r>
        <w:rPr>
          <w:rtl w:val="0"/>
        </w:rPr>
        <w:t>Median Filtering:</w:t>
      </w:r>
    </w:p>
    <w:p w14:paraId="000005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median filter selects the middle value when the neighborhood values are sorted, making it effective at noise reduction and preserving edges.</w:t>
      </w:r>
    </w:p>
    <w:p w14:paraId="000005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K = (N+1)/2</w:t>
      </w:r>
    </w:p>
    <w:p w14:paraId="000005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Replaces the value of a pixel by the median of the pixel values in the neighborhood of that pixel.</w:t>
      </w:r>
    </w:p>
    <w:p w14:paraId="00000575">
      <w:pPr>
        <w:pStyle w:val="4"/>
        <w:spacing w:line="257" w:lineRule="auto"/>
        <w:ind w:firstLine="143"/>
      </w:pPr>
      <w:r>
        <w:rPr>
          <w:rtl w:val="0"/>
        </w:rPr>
        <w:t>Maximum Filtering:</w:t>
      </w:r>
    </w:p>
    <w:p w14:paraId="000005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maximum filter selects the maximum value from the neighborhood, which enhances bright features and suppresses dark features. (K=N)</w:t>
      </w:r>
    </w:p>
    <w:p w14:paraId="000005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5515"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maximum filtering is achieved using the following equation f(x,y) = max g(s,t)</w:t>
      </w:r>
    </w:p>
    <w:p w14:paraId="00000578">
      <w:pPr>
        <w:pStyle w:val="4"/>
        <w:spacing w:before="1" w:line="257" w:lineRule="auto"/>
        <w:ind w:firstLine="143"/>
      </w:pPr>
      <w:r>
        <w:rPr>
          <w:rtl w:val="0"/>
        </w:rPr>
        <w:t>Minimum Filtering:</w:t>
      </w:r>
    </w:p>
    <w:p w14:paraId="000005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This filter selects the minimum value from the neighborhood, effectively enhancing dark features and suppressing bright features. (K=1)</w:t>
      </w:r>
    </w:p>
    <w:p w14:paraId="73B6E6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5545" w:firstLine="0"/>
        <w:jc w:val="left"/>
        <w:rPr>
          <w:rFonts w:ascii="Cambria" w:hAnsi="Cambria" w:eastAsia="Cambria" w:cs="Cambria"/>
          <w:b w:val="0"/>
          <w:i w:val="0"/>
          <w:smallCaps w:val="0"/>
          <w:strike w:val="0"/>
          <w:color w:val="000000"/>
          <w:sz w:val="22"/>
          <w:szCs w:val="22"/>
          <w:u w:val="none"/>
          <w:shd w:val="clear" w:fill="auto"/>
          <w:vertAlign w:val="baseline"/>
        </w:rPr>
        <w:sectPr>
          <w:pgSz w:w="11900" w:h="16840"/>
          <w:pgMar w:top="180" w:right="120" w:bottom="280" w:left="140" w:header="360" w:footer="360" w:gutter="0"/>
          <w:cols w:space="720" w:num="1"/>
        </w:sectPr>
      </w:pPr>
      <w:r>
        <w:rPr>
          <w:rFonts w:ascii="Cambria" w:hAnsi="Cambria" w:eastAsia="Cambria" w:cs="Cambria"/>
          <w:b w:val="0"/>
          <w:i w:val="0"/>
          <w:smallCaps w:val="0"/>
          <w:strike w:val="0"/>
          <w:color w:val="000000"/>
          <w:sz w:val="22"/>
          <w:szCs w:val="22"/>
          <w:u w:val="none"/>
          <w:shd w:val="clear" w:fill="auto"/>
          <w:vertAlign w:val="baseline"/>
          <w:rtl w:val="0"/>
        </w:rPr>
        <w:t>The minimum filtering is achieved using the following equation f(x,y) = min g(s,t)</w:t>
      </w:r>
    </w:p>
    <w:p w14:paraId="0000057B">
      <w:pPr>
        <w:pStyle w:val="3"/>
        <w:spacing w:before="83"/>
        <w:ind w:firstLine="143"/>
      </w:pPr>
      <w:r>
        <w:rPr>
          <w:rtl w:val="0"/>
        </w:rPr>
        <w:t>Program:</w:t>
      </w:r>
      <w:r>
        <w:rPr>
          <w:b w:val="0"/>
          <w:rtl w:val="0"/>
        </w:rPr>
        <w:t xml:space="preserve">- </w:t>
      </w:r>
      <w:r>
        <w:rPr>
          <w:rtl w:val="0"/>
        </w:rPr>
        <w:t>To perform order Statistics Filters in an image</w:t>
      </w:r>
    </w:p>
    <w:p w14:paraId="0000057C">
      <w:pPr>
        <w:spacing w:before="241"/>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clc;</w:t>
      </w:r>
    </w:p>
    <w:p w14:paraId="000005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ourier New" w:hAnsi="Courier New" w:eastAsia="Courier New" w:cs="Courier New"/>
          <w:b/>
          <w:i w:val="0"/>
          <w:smallCaps w:val="0"/>
          <w:strike w:val="0"/>
          <w:color w:val="000000"/>
          <w:sz w:val="21"/>
          <w:szCs w:val="21"/>
          <w:u w:val="none"/>
          <w:shd w:val="clear" w:fill="auto"/>
          <w:vertAlign w:val="baseline"/>
        </w:rPr>
      </w:pPr>
    </w:p>
    <w:p w14:paraId="0000057E">
      <w:pPr>
        <w:spacing w:before="1" w:line="496" w:lineRule="auto"/>
        <w:ind w:left="143" w:right="10292"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 xml:space="preserve">clear </w:t>
      </w:r>
      <w:r>
        <w:rPr>
          <w:rFonts w:ascii="Courier New" w:hAnsi="Courier New" w:eastAsia="Courier New" w:cs="Courier New"/>
          <w:b/>
          <w:color w:val="A708F5"/>
          <w:sz w:val="20"/>
          <w:szCs w:val="20"/>
          <w:rtl w:val="0"/>
        </w:rPr>
        <w:t>all</w:t>
      </w:r>
      <w:r>
        <w:rPr>
          <w:rFonts w:ascii="Courier New" w:hAnsi="Courier New" w:eastAsia="Courier New" w:cs="Courier New"/>
          <w:b/>
          <w:sz w:val="20"/>
          <w:szCs w:val="20"/>
          <w:rtl w:val="0"/>
        </w:rPr>
        <w:t xml:space="preserve">; close </w:t>
      </w:r>
      <w:r>
        <w:rPr>
          <w:rFonts w:ascii="Courier New" w:hAnsi="Courier New" w:eastAsia="Courier New" w:cs="Courier New"/>
          <w:b/>
          <w:color w:val="A708F5"/>
          <w:sz w:val="20"/>
          <w:szCs w:val="20"/>
          <w:rtl w:val="0"/>
        </w:rPr>
        <w:t>all</w:t>
      </w:r>
      <w:r>
        <w:rPr>
          <w:rFonts w:ascii="Courier New" w:hAnsi="Courier New" w:eastAsia="Courier New" w:cs="Courier New"/>
          <w:b/>
          <w:sz w:val="20"/>
          <w:szCs w:val="20"/>
          <w:rtl w:val="0"/>
        </w:rPr>
        <w:t>;</w:t>
      </w:r>
    </w:p>
    <w:p w14:paraId="0000057F">
      <w:pPr>
        <w:spacing w:before="0" w:line="493" w:lineRule="auto"/>
        <w:ind w:left="143" w:right="5545"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b = imread(</w:t>
      </w:r>
      <w:r>
        <w:rPr>
          <w:rFonts w:ascii="Courier New" w:hAnsi="Courier New" w:eastAsia="Courier New" w:cs="Courier New"/>
          <w:b/>
          <w:color w:val="A708F5"/>
          <w:sz w:val="20"/>
          <w:szCs w:val="20"/>
          <w:rtl w:val="0"/>
        </w:rPr>
        <w:t>'messi.jpg'</w:t>
      </w:r>
      <w:r>
        <w:rPr>
          <w:rFonts w:ascii="Courier New" w:hAnsi="Courier New" w:eastAsia="Courier New" w:cs="Courier New"/>
          <w:b/>
          <w:sz w:val="20"/>
          <w:szCs w:val="20"/>
          <w:rtl w:val="0"/>
        </w:rPr>
        <w:t>); subplot(2,3,1);imshow(b);title(</w:t>
      </w:r>
      <w:r>
        <w:rPr>
          <w:rFonts w:ascii="Courier New" w:hAnsi="Courier New" w:eastAsia="Courier New" w:cs="Courier New"/>
          <w:b/>
          <w:color w:val="A708F5"/>
          <w:sz w:val="20"/>
          <w:szCs w:val="20"/>
          <w:rtl w:val="0"/>
        </w:rPr>
        <w:t>'Original Image'</w:t>
      </w:r>
      <w:r>
        <w:rPr>
          <w:rFonts w:ascii="Courier New" w:hAnsi="Courier New" w:eastAsia="Courier New" w:cs="Courier New"/>
          <w:b/>
          <w:sz w:val="20"/>
          <w:szCs w:val="20"/>
          <w:rtl w:val="0"/>
        </w:rPr>
        <w:t>); a = rgb2gray(b);</w:t>
      </w:r>
    </w:p>
    <w:p w14:paraId="00000580">
      <w:pPr>
        <w:spacing w:before="0" w:line="226" w:lineRule="auto"/>
        <w:ind w:left="143" w:right="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a = im2double(a);</w:t>
      </w:r>
    </w:p>
    <w:p w14:paraId="000005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ourier New" w:hAnsi="Courier New" w:eastAsia="Courier New" w:cs="Courier New"/>
          <w:b/>
          <w:i w:val="0"/>
          <w:smallCaps w:val="0"/>
          <w:strike w:val="0"/>
          <w:color w:val="000000"/>
          <w:sz w:val="20"/>
          <w:szCs w:val="20"/>
          <w:u w:val="none"/>
          <w:shd w:val="clear" w:fill="auto"/>
          <w:vertAlign w:val="baseline"/>
        </w:rPr>
      </w:pPr>
    </w:p>
    <w:p w14:paraId="00000582">
      <w:pPr>
        <w:spacing w:before="0" w:line="493" w:lineRule="auto"/>
        <w:ind w:left="143" w:right="5180" w:firstLine="0"/>
        <w:jc w:val="left"/>
        <w:rPr>
          <w:rFonts w:ascii="Courier New" w:hAnsi="Courier New" w:eastAsia="Courier New" w:cs="Courier New"/>
          <w:b/>
          <w:sz w:val="20"/>
          <w:szCs w:val="20"/>
        </w:rPr>
      </w:pPr>
      <w:r>
        <w:rPr>
          <w:rFonts w:ascii="Courier New" w:hAnsi="Courier New" w:eastAsia="Courier New" w:cs="Courier New"/>
          <w:b/>
          <w:sz w:val="20"/>
          <w:szCs w:val="20"/>
          <w:rtl w:val="0"/>
        </w:rPr>
        <w:t xml:space="preserve">a_noisy = imnoise(a, </w:t>
      </w:r>
      <w:r>
        <w:rPr>
          <w:rFonts w:ascii="Courier New" w:hAnsi="Courier New" w:eastAsia="Courier New" w:cs="Courier New"/>
          <w:b/>
          <w:color w:val="A708F5"/>
          <w:sz w:val="20"/>
          <w:szCs w:val="20"/>
          <w:rtl w:val="0"/>
        </w:rPr>
        <w:t>'salt &amp; pepper'</w:t>
      </w:r>
      <w:r>
        <w:rPr>
          <w:rFonts w:ascii="Courier New" w:hAnsi="Courier New" w:eastAsia="Courier New" w:cs="Courier New"/>
          <w:b/>
          <w:sz w:val="20"/>
          <w:szCs w:val="20"/>
          <w:rtl w:val="0"/>
        </w:rPr>
        <w:t>, 0.02); subplot(2,3,2);imshow(a_noisy);title(</w:t>
      </w:r>
      <w:r>
        <w:rPr>
          <w:rFonts w:ascii="Courier New" w:hAnsi="Courier New" w:eastAsia="Courier New" w:cs="Courier New"/>
          <w:b/>
          <w:color w:val="A708F5"/>
          <w:sz w:val="20"/>
          <w:szCs w:val="20"/>
          <w:rtl w:val="0"/>
        </w:rPr>
        <w:t>'Noisy Image'</w:t>
      </w:r>
      <w:r>
        <w:rPr>
          <w:rFonts w:ascii="Courier New" w:hAnsi="Courier New" w:eastAsia="Courier New" w:cs="Courier New"/>
          <w:b/>
          <w:sz w:val="20"/>
          <w:szCs w:val="20"/>
          <w:rtl w:val="0"/>
        </w:rPr>
        <w:t>); I = medfilt2(a_noisy);</w:t>
      </w:r>
    </w:p>
    <w:p w14:paraId="00000583">
      <w:pPr>
        <w:spacing w:before="0" w:line="493" w:lineRule="auto"/>
        <w:ind w:left="143" w:right="3935" w:firstLine="0"/>
        <w:jc w:val="left"/>
        <w:rPr>
          <w:b/>
          <w:sz w:val="24"/>
          <w:szCs w:val="24"/>
        </w:rPr>
      </w:pPr>
      <w:r>
        <w:rPr>
          <w:rFonts w:ascii="Courier New" w:hAnsi="Courier New" w:eastAsia="Courier New" w:cs="Courier New"/>
          <w:b/>
          <w:sz w:val="20"/>
          <w:szCs w:val="20"/>
          <w:rtl w:val="0"/>
        </w:rPr>
        <w:t>subplot(2,3,3);imshow(I);title(</w:t>
      </w:r>
      <w:r>
        <w:rPr>
          <w:rFonts w:ascii="Courier New" w:hAnsi="Courier New" w:eastAsia="Courier New" w:cs="Courier New"/>
          <w:b/>
          <w:color w:val="A708F5"/>
          <w:sz w:val="20"/>
          <w:szCs w:val="20"/>
          <w:rtl w:val="0"/>
        </w:rPr>
        <w:t>'Median Filtered Image'</w:t>
      </w:r>
      <w:r>
        <w:rPr>
          <w:rFonts w:ascii="Courier New" w:hAnsi="Courier New" w:eastAsia="Courier New" w:cs="Courier New"/>
          <w:b/>
          <w:sz w:val="20"/>
          <w:szCs w:val="20"/>
          <w:rtl w:val="0"/>
        </w:rPr>
        <w:t>); max_Img = ordfilt2(a_noisy, 9, ones(3,3)); subplot(2,3,4);imshow(max_Img);title(</w:t>
      </w:r>
      <w:r>
        <w:rPr>
          <w:rFonts w:ascii="Courier New" w:hAnsi="Courier New" w:eastAsia="Courier New" w:cs="Courier New"/>
          <w:b/>
          <w:color w:val="A708F5"/>
          <w:sz w:val="20"/>
          <w:szCs w:val="20"/>
          <w:rtl w:val="0"/>
        </w:rPr>
        <w:t>'Maximum Filtered Image'</w:t>
      </w:r>
      <w:r>
        <w:rPr>
          <w:rFonts w:ascii="Courier New" w:hAnsi="Courier New" w:eastAsia="Courier New" w:cs="Courier New"/>
          <w:b/>
          <w:sz w:val="20"/>
          <w:szCs w:val="20"/>
          <w:rtl w:val="0"/>
        </w:rPr>
        <w:t>); min_Img = ordfilt2(a_noisy, 1, ones(3,3)); subplot(2,3,5);imshow(min_Img);title(</w:t>
      </w:r>
      <w:r>
        <w:rPr>
          <w:rFonts w:ascii="Courier New" w:hAnsi="Courier New" w:eastAsia="Courier New" w:cs="Courier New"/>
          <w:b/>
          <w:color w:val="A708F5"/>
          <w:sz w:val="20"/>
          <w:szCs w:val="20"/>
          <w:rtl w:val="0"/>
        </w:rPr>
        <w:t>'Minimum Filtered Image'</w:t>
      </w:r>
      <w:r>
        <w:rPr>
          <w:rFonts w:ascii="Courier New" w:hAnsi="Courier New" w:eastAsia="Courier New" w:cs="Courier New"/>
          <w:b/>
          <w:sz w:val="20"/>
          <w:szCs w:val="20"/>
          <w:rtl w:val="0"/>
        </w:rPr>
        <w:t xml:space="preserve">); </w:t>
      </w:r>
      <w:r>
        <w:rPr>
          <w:b/>
          <w:sz w:val="24"/>
          <w:szCs w:val="24"/>
          <w:rtl w:val="0"/>
        </w:rPr>
        <w:t>Output:</w:t>
      </w:r>
    </w:p>
    <w:p w14:paraId="576852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25"/>
          <w:szCs w:val="25"/>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593725</wp:posOffset>
            </wp:positionH>
            <wp:positionV relativeFrom="paragraph">
              <wp:posOffset>212725</wp:posOffset>
            </wp:positionV>
            <wp:extent cx="4623435" cy="3374390"/>
            <wp:effectExtent l="0" t="0" r="0" b="0"/>
            <wp:wrapTopAndBottom/>
            <wp:docPr id="12" name="image32.jpg"/>
            <wp:cNvGraphicFramePr/>
            <a:graphic xmlns:a="http://schemas.openxmlformats.org/drawingml/2006/main">
              <a:graphicData uri="http://schemas.openxmlformats.org/drawingml/2006/picture">
                <pic:pic xmlns:pic="http://schemas.openxmlformats.org/drawingml/2006/picture">
                  <pic:nvPicPr>
                    <pic:cNvPr id="12" name="image32.jpg"/>
                    <pic:cNvPicPr preferRelativeResize="0"/>
                  </pic:nvPicPr>
                  <pic:blipFill>
                    <a:blip r:embed="rId28"/>
                    <a:srcRect/>
                    <a:stretch>
                      <a:fillRect/>
                    </a:stretch>
                  </pic:blipFill>
                  <pic:spPr>
                    <a:xfrm>
                      <a:off x="0" y="0"/>
                      <a:ext cx="4623452" cy="3374136"/>
                    </a:xfrm>
                    <a:prstGeom prst="rect">
                      <a:avLst/>
                    </a:prstGeom>
                  </pic:spPr>
                </pic:pic>
              </a:graphicData>
            </a:graphic>
          </wp:anchor>
        </w:drawing>
      </w:r>
    </w:p>
    <w:p w14:paraId="000005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A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0"/>
          <w:szCs w:val="20"/>
          <w:u w:val="none"/>
          <w:shd w:val="clear" w:fill="auto"/>
          <w:vertAlign w:val="baseline"/>
        </w:rPr>
      </w:pPr>
    </w:p>
    <w:p w14:paraId="000005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19"/>
          <w:szCs w:val="19"/>
          <w:u w:val="none"/>
          <w:shd w:val="clear" w:fill="auto"/>
          <w:vertAlign w:val="baseline"/>
        </w:rPr>
      </w:pPr>
    </w:p>
    <w:p w14:paraId="000005C0">
      <w:pPr>
        <w:pStyle w:val="3"/>
        <w:spacing w:before="100"/>
        <w:ind w:firstLine="143"/>
      </w:pPr>
      <w:r>
        <w:rPr>
          <w:rtl w:val="0"/>
        </w:rPr>
        <w:t>Result:</w:t>
      </w:r>
    </w:p>
    <w:p w14:paraId="000005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499FAA80">
      <w:pPr>
        <w:spacing w:before="1"/>
        <w:ind w:left="143" w:right="0" w:firstLine="0"/>
        <w:jc w:val="left"/>
        <w:rPr>
          <w:sz w:val="24"/>
          <w:szCs w:val="24"/>
        </w:rPr>
        <w:sectPr>
          <w:pgSz w:w="11900" w:h="16840"/>
          <w:pgMar w:top="1580" w:right="120" w:bottom="280" w:left="140" w:header="360" w:footer="360" w:gutter="0"/>
          <w:cols w:space="720" w:num="1"/>
        </w:sectPr>
      </w:pPr>
      <w:r>
        <w:rPr>
          <w:sz w:val="24"/>
          <w:szCs w:val="24"/>
          <w:rtl w:val="0"/>
        </w:rPr>
        <w:t xml:space="preserve">The different </w:t>
      </w:r>
      <w:r>
        <w:rPr>
          <w:sz w:val="22"/>
          <w:szCs w:val="22"/>
          <w:rtl w:val="0"/>
        </w:rPr>
        <w:t xml:space="preserve">Order Statistics filters in an image </w:t>
      </w:r>
      <w:r>
        <w:rPr>
          <w:sz w:val="24"/>
          <w:szCs w:val="24"/>
          <w:rtl w:val="0"/>
        </w:rPr>
        <w:t>have been implemented using MATLAB.</w:t>
      </w:r>
    </w:p>
    <w:p w14:paraId="000005C3">
      <w:pPr>
        <w:pStyle w:val="3"/>
        <w:tabs>
          <w:tab w:val="left" w:pos="3023"/>
        </w:tabs>
        <w:spacing w:before="83"/>
        <w:ind w:firstLine="143"/>
      </w:pPr>
      <w:r>
        <w:rPr>
          <w:rtl w:val="0"/>
        </w:rPr>
        <w:t>Ex.No:8</w:t>
      </w:r>
      <w:r>
        <w:rPr>
          <w:rtl w:val="0"/>
        </w:rPr>
        <w:tab/>
      </w:r>
      <w:r>
        <w:rPr>
          <w:rtl w:val="0"/>
        </w:rPr>
        <w:t>REMOVE VARIOUS TYPES OF NOISE IN AN IMAGE</w:t>
      </w:r>
    </w:p>
    <w:p w14:paraId="000005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5C5">
      <w:pPr>
        <w:spacing w:before="0"/>
        <w:ind w:left="196" w:right="0" w:firstLine="0"/>
        <w:jc w:val="left"/>
        <w:rPr>
          <w:b/>
          <w:sz w:val="24"/>
          <w:szCs w:val="24"/>
        </w:rPr>
      </w:pPr>
      <w:r>
        <w:rPr>
          <w:b/>
          <w:sz w:val="24"/>
          <w:szCs w:val="24"/>
          <w:rtl w:val="0"/>
        </w:rPr>
        <w:t>Date:</w:t>
      </w:r>
    </w:p>
    <w:p w14:paraId="000005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15"/>
          <w:szCs w:val="15"/>
          <w:u w:val="none"/>
          <w:shd w:val="clear" w:fill="auto"/>
          <w:vertAlign w:val="baseline"/>
        </w:rPr>
      </w:pPr>
    </w:p>
    <w:p w14:paraId="000005C7">
      <w:pPr>
        <w:pStyle w:val="4"/>
        <w:spacing w:before="101"/>
        <w:ind w:left="263" w:firstLine="0"/>
      </w:pPr>
      <w:r>
        <w:rPr>
          <w:rtl w:val="0"/>
        </w:rPr>
        <w:t>Aim:</w:t>
      </w:r>
    </w:p>
    <w:p w14:paraId="000005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Remove Various types of Noise in an Image an image using Matlab.</w:t>
      </w:r>
    </w:p>
    <w:p w14:paraId="000005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val="0"/>
          <w:i w:val="0"/>
          <w:smallCaps w:val="0"/>
          <w:strike w:val="0"/>
          <w:color w:val="000000"/>
          <w:sz w:val="15"/>
          <w:szCs w:val="15"/>
          <w:u w:val="none"/>
          <w:shd w:val="clear" w:fill="auto"/>
          <w:vertAlign w:val="baseline"/>
        </w:rPr>
      </w:pPr>
    </w:p>
    <w:p w14:paraId="000005CA">
      <w:pPr>
        <w:pStyle w:val="4"/>
        <w:spacing w:before="101"/>
        <w:ind w:left="263" w:firstLine="0"/>
        <w:jc w:val="both"/>
      </w:pPr>
      <w:r>
        <w:rPr>
          <w:rtl w:val="0"/>
        </w:rPr>
        <w:t>Software Used:</w:t>
      </w:r>
    </w:p>
    <w:p w14:paraId="000005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5C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5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5CE">
      <w:pPr>
        <w:pStyle w:val="3"/>
        <w:spacing w:before="1" w:line="281" w:lineRule="auto"/>
        <w:ind w:firstLine="143"/>
      </w:pPr>
      <w:r>
        <w:rPr>
          <w:rtl w:val="0"/>
        </w:rPr>
        <w:t>Theory:</w:t>
      </w:r>
    </w:p>
    <w:p w14:paraId="000005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Image noise is the random variation of brightness or color information in images produced by the sensor and circuitry of a scanner or digital camera. Image noise can also originate in film grain and in the unavoidable shot noise of an ideal photon detector .Image noise is generally regarded as an undesirable by-product of image capture. Although these unwanted fluctuations became known as "noise" by analogy with unwanted sound they are inaudible and such as dithering. The types of Noise are following.</w:t>
      </w:r>
    </w:p>
    <w:p w14:paraId="000005D0">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864"/>
        </w:tabs>
        <w:spacing w:before="1" w:after="0" w:line="261" w:lineRule="auto"/>
        <w:ind w:left="863" w:right="0" w:hanging="361"/>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Salt and Pepper Noise</w:t>
      </w:r>
    </w:p>
    <w:p w14:paraId="000005D1">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864"/>
        </w:tabs>
        <w:spacing w:before="0" w:after="0" w:line="258" w:lineRule="auto"/>
        <w:ind w:left="863" w:right="0" w:hanging="361"/>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Gaussian Noise</w:t>
      </w:r>
    </w:p>
    <w:p w14:paraId="000005D2">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864"/>
        </w:tabs>
        <w:spacing w:before="0" w:after="0" w:line="258" w:lineRule="auto"/>
        <w:ind w:left="863" w:right="0" w:hanging="361"/>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Rayleigh Noise</w:t>
      </w:r>
    </w:p>
    <w:p w14:paraId="000005D3">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864"/>
        </w:tabs>
        <w:spacing w:before="0" w:after="0" w:line="258" w:lineRule="auto"/>
        <w:ind w:left="863" w:right="0" w:hanging="361"/>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Erlang Noise</w:t>
      </w:r>
    </w:p>
    <w:p w14:paraId="000005D4">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864"/>
        </w:tabs>
        <w:spacing w:before="0" w:after="0" w:line="258" w:lineRule="auto"/>
        <w:ind w:left="863" w:right="0" w:hanging="361"/>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Exponential Noise</w:t>
      </w:r>
    </w:p>
    <w:p w14:paraId="000005D5">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864"/>
        </w:tabs>
        <w:spacing w:before="0" w:after="0" w:line="257" w:lineRule="auto"/>
        <w:ind w:left="863" w:right="0" w:hanging="361"/>
        <w:jc w:val="left"/>
        <w:rPr>
          <w:b w:val="0"/>
          <w:i w:val="0"/>
          <w:smallCaps w:val="0"/>
          <w:strike w:val="0"/>
          <w:color w:val="000000"/>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Uniform Noise</w:t>
      </w:r>
    </w:p>
    <w:p w14:paraId="000005D6">
      <w:pPr>
        <w:pStyle w:val="4"/>
        <w:spacing w:line="254" w:lineRule="auto"/>
        <w:ind w:firstLine="143"/>
        <w:jc w:val="both"/>
      </w:pPr>
      <w:r>
        <w:rPr>
          <w:rtl w:val="0"/>
        </w:rPr>
        <w:t>Salt and Pepper Noise:</w:t>
      </w:r>
    </w:p>
    <w:p w14:paraId="000005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160"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An image containing salt-and-pepper noise will have dark pixels in bright regions and bright pixels in dark regions. This type of noise can be caused by dead pixels, analog-to-digital converter errors, bit errors in transmission, etc. This can be eliminated in large part by using dark frame subtraction and by interpolating around dark/bright pixels.</w:t>
      </w:r>
    </w:p>
    <w:p w14:paraId="000005D8">
      <w:pPr>
        <w:pStyle w:val="4"/>
        <w:spacing w:line="257" w:lineRule="auto"/>
        <w:ind w:firstLine="143"/>
        <w:jc w:val="both"/>
      </w:pPr>
      <w:r>
        <w:rPr>
          <w:rtl w:val="0"/>
        </w:rPr>
        <w:t>Gaussian Noise:</w:t>
      </w:r>
    </w:p>
    <w:p w14:paraId="000005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standard model of amplifier noise is additive, Gaussian, independent at each pixel and independent of the signal intensity. In color cameras where more amplification is used in the blue color channel than in the green or red channel, there can be more noise in the blue channel. Amplifier noise is a major part of the "read noise" of an image sensor, that is, of the constant noise level in dark areas of the image.</w:t>
      </w:r>
    </w:p>
    <w:p w14:paraId="000005DA">
      <w:pPr>
        <w:pStyle w:val="4"/>
        <w:spacing w:before="1" w:line="257" w:lineRule="auto"/>
        <w:ind w:firstLine="143"/>
        <w:jc w:val="both"/>
      </w:pPr>
      <w:r>
        <w:rPr>
          <w:rtl w:val="0"/>
        </w:rPr>
        <w:t>Rayleigh Noise:</w:t>
      </w:r>
    </w:p>
    <w:p w14:paraId="000005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Rayleigh noise is characterized by a Rayleigh probability distribution. This distribution is commonly used to model the amplitude of a signal that has passed through a random medium, resulting in attenuation and phase shifts. Rayleigh noise is characterized by an intensity distribution, similar to the Rayleigh distribution in signal processing. The distribution describes the probability of various pixel intensity values in the presence of noise.</w:t>
      </w:r>
    </w:p>
    <w:p w14:paraId="000005DC">
      <w:pPr>
        <w:pStyle w:val="4"/>
        <w:spacing w:line="257" w:lineRule="auto"/>
        <w:ind w:firstLine="143"/>
        <w:jc w:val="both"/>
      </w:pPr>
      <w:r>
        <w:rPr>
          <w:rtl w:val="0"/>
        </w:rPr>
        <w:t>Erlang Noise:</w:t>
      </w:r>
    </w:p>
    <w:p w14:paraId="000005D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8"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Erlang noise, also known as the Erlang distribution, is a statistical model used to describe the behavior of certain types of noise or random processes. In image processing, Erlang noise is not as commonly encountered as other noise models like Gaussian or Rayleigh noise. It is a continuous probability distribution that is often used to model the sum of independent exponential random variables. It is also known as the gamma distribution when the shape parameter is an integer. In image processing, Erlang noise can be used to model variations in pixel intensities, especially when the image acquisition process involves cumulative effects. This is different from many other noise models that assume each pixel is independently affected.</w:t>
      </w:r>
    </w:p>
    <w:p w14:paraId="000005DE">
      <w:pPr>
        <w:pStyle w:val="4"/>
        <w:spacing w:line="257" w:lineRule="auto"/>
        <w:ind w:firstLine="143"/>
        <w:jc w:val="both"/>
      </w:pPr>
      <w:r>
        <w:rPr>
          <w:rtl w:val="0"/>
        </w:rPr>
        <w:t>Exponential Noise:</w:t>
      </w:r>
    </w:p>
    <w:p w14:paraId="000005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Exponential noise, also known as exponential distribution, is a statistical model that describes random variations in pixel intensities in digital images. This type of noise can be encountered in image processing due to various factors, and it is important to understand and address it. Exponential noise is characterized by the exponential probability distribution. This distribution is often used to model the time between events in a Poisson process, but it can also describe random variations in Image intensities.</w:t>
      </w:r>
    </w:p>
    <w:p w14:paraId="000005E0">
      <w:pPr>
        <w:pStyle w:val="4"/>
        <w:spacing w:line="257" w:lineRule="auto"/>
        <w:ind w:firstLine="143"/>
        <w:jc w:val="both"/>
      </w:pPr>
      <w:r>
        <w:rPr>
          <w:rtl w:val="0"/>
        </w:rPr>
        <w:t>Uniform Noise:</w:t>
      </w:r>
    </w:p>
    <w:p w14:paraId="0D8C32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158" w:firstLine="0"/>
        <w:jc w:val="both"/>
        <w:rPr>
          <w:rFonts w:ascii="Cambria" w:hAnsi="Cambria" w:eastAsia="Cambria" w:cs="Cambria"/>
          <w:b w:val="0"/>
          <w:i w:val="0"/>
          <w:smallCaps w:val="0"/>
          <w:strike w:val="0"/>
          <w:color w:val="000000"/>
          <w:sz w:val="22"/>
          <w:szCs w:val="22"/>
          <w:u w:val="none"/>
          <w:shd w:val="clear" w:fill="auto"/>
          <w:vertAlign w:val="baseline"/>
        </w:rPr>
        <w:sectPr>
          <w:pgSz w:w="11900" w:h="16840"/>
          <w:pgMar w:top="180" w:right="120" w:bottom="280" w:left="140" w:header="360" w:footer="360" w:gutter="0"/>
          <w:cols w:space="720" w:num="1"/>
        </w:sectPr>
      </w:pPr>
      <w:r>
        <w:rPr>
          <w:rFonts w:ascii="Cambria" w:hAnsi="Cambria" w:eastAsia="Cambria" w:cs="Cambria"/>
          <w:b w:val="0"/>
          <w:i w:val="0"/>
          <w:smallCaps w:val="0"/>
          <w:strike w:val="0"/>
          <w:color w:val="000000"/>
          <w:sz w:val="22"/>
          <w:szCs w:val="22"/>
          <w:u w:val="none"/>
          <w:shd w:val="clear" w:fill="auto"/>
          <w:vertAlign w:val="baseline"/>
          <w:rtl w:val="0"/>
        </w:rPr>
        <w:t>Uniform noise, also known as uniform distribution, is a statistical model used to describe variations in pixel intensities in digital images. It is one of the simpler noise models and is often encountered in image processing due to various sources of noise. Uniform noise follows the uniform probability distribution, which is characterized by a constant probability density over a specified range of Values. In image processing, uniform noise can be used to model variations in pixel intensities that result from various factors, such as sensor noise, quantization errors, or other sources of interference during image acquisition.</w:t>
      </w:r>
    </w:p>
    <w:p w14:paraId="000005E2">
      <w:pPr>
        <w:spacing w:before="83"/>
        <w:ind w:left="143" w:right="0" w:firstLine="0"/>
        <w:jc w:val="left"/>
        <w:rPr>
          <w:sz w:val="24"/>
          <w:szCs w:val="24"/>
        </w:rPr>
      </w:pPr>
      <w:r>
        <w:rPr>
          <w:sz w:val="24"/>
          <w:szCs w:val="24"/>
          <w:rtl w:val="0"/>
        </w:rPr>
        <w:t>Rayleigh Noise:</w:t>
      </w:r>
    </w:p>
    <w:p w14:paraId="000005E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5E4">
      <w:pPr>
        <w:spacing w:before="0"/>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clc;</w:t>
      </w:r>
    </w:p>
    <w:p w14:paraId="000005E5">
      <w:pPr>
        <w:spacing w:before="1"/>
        <w:ind w:left="143" w:right="10292" w:firstLine="0"/>
        <w:jc w:val="left"/>
        <w:rPr>
          <w:rFonts w:ascii="Courier New" w:hAnsi="Courier New" w:eastAsia="Courier New" w:cs="Courier New"/>
          <w:sz w:val="20"/>
          <w:szCs w:val="20"/>
        </w:rPr>
      </w:pPr>
      <w:r>
        <w:rPr>
          <w:rFonts w:ascii="Courier New" w:hAnsi="Courier New" w:eastAsia="Courier New" w:cs="Courier New"/>
          <w:sz w:val="20"/>
          <w:szCs w:val="20"/>
          <w:rtl w:val="0"/>
        </w:rPr>
        <w:t xml:space="preserve">close </w:t>
      </w:r>
      <w:r>
        <w:rPr>
          <w:rFonts w:ascii="Courier New" w:hAnsi="Courier New" w:eastAsia="Courier New" w:cs="Courier New"/>
          <w:color w:val="A708F5"/>
          <w:sz w:val="20"/>
          <w:szCs w:val="20"/>
          <w:rtl w:val="0"/>
        </w:rPr>
        <w:t>all</w:t>
      </w:r>
      <w:r>
        <w:rPr>
          <w:rFonts w:ascii="Courier New" w:hAnsi="Courier New" w:eastAsia="Courier New" w:cs="Courier New"/>
          <w:sz w:val="20"/>
          <w:szCs w:val="20"/>
          <w:rtl w:val="0"/>
        </w:rPr>
        <w:t xml:space="preserve">; clear </w:t>
      </w:r>
      <w:r>
        <w:rPr>
          <w:rFonts w:ascii="Courier New" w:hAnsi="Courier New" w:eastAsia="Courier New" w:cs="Courier New"/>
          <w:color w:val="A708F5"/>
          <w:sz w:val="20"/>
          <w:szCs w:val="20"/>
          <w:rtl w:val="0"/>
        </w:rPr>
        <w:t>all</w:t>
      </w:r>
      <w:r>
        <w:rPr>
          <w:rFonts w:ascii="Courier New" w:hAnsi="Courier New" w:eastAsia="Courier New" w:cs="Courier New"/>
          <w:sz w:val="20"/>
          <w:szCs w:val="20"/>
          <w:rtl w:val="0"/>
        </w:rPr>
        <w:t>;</w:t>
      </w:r>
    </w:p>
    <w:p w14:paraId="000005E6">
      <w:pPr>
        <w:spacing w:before="1"/>
        <w:ind w:left="143" w:right="8370" w:firstLine="0"/>
        <w:jc w:val="left"/>
        <w:rPr>
          <w:rFonts w:ascii="Courier New" w:hAnsi="Courier New" w:eastAsia="Courier New" w:cs="Courier New"/>
          <w:sz w:val="20"/>
          <w:szCs w:val="20"/>
        </w:rPr>
      </w:pPr>
      <w:r>
        <w:rPr>
          <w:rFonts w:ascii="Courier New" w:hAnsi="Courier New" w:eastAsia="Courier New" w:cs="Courier New"/>
          <w:sz w:val="20"/>
          <w:szCs w:val="20"/>
          <w:rtl w:val="0"/>
        </w:rPr>
        <w:t>RGB = imread(</w:t>
      </w:r>
      <w:r>
        <w:rPr>
          <w:rFonts w:ascii="Courier New" w:hAnsi="Courier New" w:eastAsia="Courier New" w:cs="Courier New"/>
          <w:color w:val="A708F5"/>
          <w:sz w:val="20"/>
          <w:szCs w:val="20"/>
          <w:rtl w:val="0"/>
        </w:rPr>
        <w:t>'messi.jpg'</w:t>
      </w:r>
      <w:r>
        <w:rPr>
          <w:rFonts w:ascii="Courier New" w:hAnsi="Courier New" w:eastAsia="Courier New" w:cs="Courier New"/>
          <w:sz w:val="20"/>
          <w:szCs w:val="20"/>
          <w:rtl w:val="0"/>
        </w:rPr>
        <w:t>); I = im2gray(RGB);</w:t>
      </w:r>
    </w:p>
    <w:p w14:paraId="000005E7">
      <w:pPr>
        <w:spacing w:before="0"/>
        <w:ind w:left="143" w:right="6737" w:firstLine="0"/>
        <w:jc w:val="left"/>
        <w:rPr>
          <w:rFonts w:ascii="Courier New" w:hAnsi="Courier New" w:eastAsia="Courier New" w:cs="Courier New"/>
          <w:sz w:val="20"/>
          <w:szCs w:val="20"/>
        </w:rPr>
      </w:pPr>
      <w:r>
        <w:rPr>
          <w:rFonts w:ascii="Courier New" w:hAnsi="Courier New" w:eastAsia="Courier New" w:cs="Courier New"/>
          <w:sz w:val="20"/>
          <w:szCs w:val="20"/>
          <w:rtl w:val="0"/>
        </w:rPr>
        <w:t>rayleighNoise = raylrnd(0.05, size(I)); J = im2double(I) + rayleighNoise;</w:t>
      </w:r>
    </w:p>
    <w:p w14:paraId="000005E8">
      <w:pPr>
        <w:spacing w:before="0"/>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K = wiener2(J, [5 5]);</w:t>
      </w:r>
    </w:p>
    <w:p w14:paraId="000005E9">
      <w:pPr>
        <w:spacing w:before="0"/>
        <w:ind w:left="143" w:right="8615" w:firstLine="0"/>
        <w:jc w:val="left"/>
        <w:rPr>
          <w:rFonts w:ascii="Courier New" w:hAnsi="Courier New" w:eastAsia="Courier New" w:cs="Courier New"/>
          <w:sz w:val="20"/>
          <w:szCs w:val="20"/>
        </w:rPr>
      </w:pPr>
      <w:r>
        <w:rPr>
          <w:rFonts w:ascii="Courier New" w:hAnsi="Courier New" w:eastAsia="Courier New" w:cs="Courier New"/>
          <w:sz w:val="20"/>
          <w:szCs w:val="20"/>
          <w:rtl w:val="0"/>
        </w:rPr>
        <w:t>subplot(2,3,1); imshow(I) title(</w:t>
      </w:r>
      <w:r>
        <w:rPr>
          <w:rFonts w:ascii="Courier New" w:hAnsi="Courier New" w:eastAsia="Courier New" w:cs="Courier New"/>
          <w:color w:val="A708F5"/>
          <w:sz w:val="20"/>
          <w:szCs w:val="20"/>
          <w:rtl w:val="0"/>
        </w:rPr>
        <w:t>'Original Image'</w:t>
      </w:r>
      <w:r>
        <w:rPr>
          <w:rFonts w:ascii="Courier New" w:hAnsi="Courier New" w:eastAsia="Courier New" w:cs="Courier New"/>
          <w:sz w:val="20"/>
          <w:szCs w:val="20"/>
          <w:rtl w:val="0"/>
        </w:rPr>
        <w:t>); subplot(2,3,2); imshow(J)</w:t>
      </w:r>
    </w:p>
    <w:p w14:paraId="000005EA">
      <w:pPr>
        <w:spacing w:before="0"/>
        <w:ind w:left="143" w:right="7892" w:firstLine="0"/>
        <w:jc w:val="left"/>
        <w:rPr>
          <w:rFonts w:ascii="Courier New" w:hAnsi="Courier New" w:eastAsia="Courier New" w:cs="Courier New"/>
          <w:sz w:val="20"/>
          <w:szCs w:val="20"/>
        </w:rPr>
      </w:pPr>
      <w:r>
        <w:rPr>
          <w:rFonts w:ascii="Courier New" w:hAnsi="Courier New" w:eastAsia="Courier New" w:cs="Courier New"/>
          <w:sz w:val="20"/>
          <w:szCs w:val="20"/>
          <w:rtl w:val="0"/>
        </w:rPr>
        <w:t>title(</w:t>
      </w:r>
      <w:r>
        <w:rPr>
          <w:rFonts w:ascii="Courier New" w:hAnsi="Courier New" w:eastAsia="Courier New" w:cs="Courier New"/>
          <w:color w:val="A708F5"/>
          <w:sz w:val="20"/>
          <w:szCs w:val="20"/>
          <w:rtl w:val="0"/>
        </w:rPr>
        <w:t>'Added Rayleigh Noise'</w:t>
      </w:r>
      <w:r>
        <w:rPr>
          <w:rFonts w:ascii="Courier New" w:hAnsi="Courier New" w:eastAsia="Courier New" w:cs="Courier New"/>
          <w:sz w:val="20"/>
          <w:szCs w:val="20"/>
          <w:rtl w:val="0"/>
        </w:rPr>
        <w:t>); subplot(2,3,3);</w:t>
      </w:r>
    </w:p>
    <w:p w14:paraId="000005EB">
      <w:pPr>
        <w:spacing w:before="0" w:line="225" w:lineRule="auto"/>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imshow(K);</w:t>
      </w:r>
    </w:p>
    <w:p w14:paraId="000005EC">
      <w:pPr>
        <w:spacing w:before="1"/>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title(</w:t>
      </w:r>
      <w:r>
        <w:rPr>
          <w:rFonts w:ascii="Courier New" w:hAnsi="Courier New" w:eastAsia="Courier New" w:cs="Courier New"/>
          <w:color w:val="A708F5"/>
          <w:sz w:val="20"/>
          <w:szCs w:val="20"/>
          <w:rtl w:val="0"/>
        </w:rPr>
        <w:t>'Wiener Filtered Image'</w:t>
      </w:r>
      <w:r>
        <w:rPr>
          <w:rFonts w:ascii="Courier New" w:hAnsi="Courier New" w:eastAsia="Courier New" w:cs="Courier New"/>
          <w:sz w:val="20"/>
          <w:szCs w:val="20"/>
          <w:rtl w:val="0"/>
        </w:rPr>
        <w:t>);</w:t>
      </w:r>
    </w:p>
    <w:p w14:paraId="000005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ourier New" w:hAnsi="Courier New" w:eastAsia="Courier New" w:cs="Courier New"/>
          <w:b w:val="0"/>
          <w:i w:val="0"/>
          <w:smallCaps w:val="0"/>
          <w:strike w:val="0"/>
          <w:color w:val="000000"/>
          <w:sz w:val="19"/>
          <w:szCs w:val="19"/>
          <w:u w:val="none"/>
          <w:shd w:val="clear" w:fill="auto"/>
          <w:vertAlign w:val="baseline"/>
        </w:rPr>
      </w:pPr>
    </w:p>
    <w:p w14:paraId="000005EE">
      <w:pPr>
        <w:spacing w:before="0"/>
        <w:ind w:left="143" w:right="0" w:firstLine="0"/>
        <w:jc w:val="left"/>
        <w:rPr>
          <w:sz w:val="24"/>
          <w:szCs w:val="24"/>
        </w:rPr>
      </w:pPr>
      <w:r>
        <w:rPr>
          <w:sz w:val="24"/>
          <w:szCs w:val="24"/>
          <w:rtl w:val="0"/>
        </w:rPr>
        <w:t>Output:</w:t>
      </w:r>
    </w:p>
    <w:p w14:paraId="000005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val="0"/>
          <w:i w:val="0"/>
          <w:smallCaps w:val="0"/>
          <w:strike w:val="0"/>
          <w:color w:val="000000"/>
          <w:sz w:val="27"/>
          <w:szCs w:val="27"/>
          <w:u w:val="none"/>
          <w:shd w:val="clear" w:fill="auto"/>
          <w:vertAlign w:val="baseline"/>
        </w:rPr>
      </w:pPr>
      <w:r>
        <w:drawing>
          <wp:anchor distT="0" distB="0" distL="0" distR="0" simplePos="0" relativeHeight="251659264" behindDoc="0" locked="0" layoutInCell="1" allowOverlap="1">
            <wp:simplePos x="0" y="0"/>
            <wp:positionH relativeFrom="column">
              <wp:posOffset>267970</wp:posOffset>
            </wp:positionH>
            <wp:positionV relativeFrom="paragraph">
              <wp:posOffset>227330</wp:posOffset>
            </wp:positionV>
            <wp:extent cx="4244340" cy="1104265"/>
            <wp:effectExtent l="0" t="0" r="0" b="0"/>
            <wp:wrapTopAndBottom/>
            <wp:docPr id="10" name="image9.jpg"/>
            <wp:cNvGraphicFramePr/>
            <a:graphic xmlns:a="http://schemas.openxmlformats.org/drawingml/2006/main">
              <a:graphicData uri="http://schemas.openxmlformats.org/drawingml/2006/picture">
                <pic:pic xmlns:pic="http://schemas.openxmlformats.org/drawingml/2006/picture">
                  <pic:nvPicPr>
                    <pic:cNvPr id="10" name="image9.jpg"/>
                    <pic:cNvPicPr preferRelativeResize="0"/>
                  </pic:nvPicPr>
                  <pic:blipFill>
                    <a:blip r:embed="rId29"/>
                    <a:srcRect/>
                    <a:stretch>
                      <a:fillRect/>
                    </a:stretch>
                  </pic:blipFill>
                  <pic:spPr>
                    <a:xfrm>
                      <a:off x="0" y="0"/>
                      <a:ext cx="4244245" cy="1104138"/>
                    </a:xfrm>
                    <a:prstGeom prst="rect">
                      <a:avLst/>
                    </a:prstGeom>
                  </pic:spPr>
                </pic:pic>
              </a:graphicData>
            </a:graphic>
          </wp:anchor>
        </w:drawing>
      </w:r>
    </w:p>
    <w:p w14:paraId="000005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Cambria" w:hAnsi="Cambria" w:eastAsia="Cambria" w:cs="Cambria"/>
          <w:b w:val="0"/>
          <w:i w:val="0"/>
          <w:smallCaps w:val="0"/>
          <w:strike w:val="0"/>
          <w:color w:val="000000"/>
          <w:sz w:val="25"/>
          <w:szCs w:val="25"/>
          <w:u w:val="none"/>
          <w:shd w:val="clear" w:fill="auto"/>
          <w:vertAlign w:val="baseline"/>
        </w:rPr>
      </w:pPr>
    </w:p>
    <w:p w14:paraId="000005F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212121"/>
          <w:sz w:val="22"/>
          <w:szCs w:val="22"/>
          <w:u w:val="none"/>
          <w:shd w:val="clear" w:fill="auto"/>
          <w:vertAlign w:val="baseline"/>
          <w:rtl w:val="0"/>
        </w:rPr>
        <w:t>Salt and Pepper Noise:</w:t>
      </w:r>
    </w:p>
    <w:p w14:paraId="000005F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14:paraId="000005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14:paraId="000005F4">
      <w:pPr>
        <w:spacing w:before="0"/>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clc;</w:t>
      </w:r>
    </w:p>
    <w:p w14:paraId="000005F5">
      <w:pPr>
        <w:spacing w:before="1"/>
        <w:ind w:left="143" w:right="10292"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 xml:space="preserve">clear </w:t>
      </w:r>
      <w:r>
        <w:rPr>
          <w:rFonts w:ascii="Courier New" w:hAnsi="Courier New" w:eastAsia="Courier New" w:cs="Courier New"/>
          <w:color w:val="A708F5"/>
          <w:sz w:val="20"/>
          <w:szCs w:val="20"/>
          <w:rtl w:val="0"/>
        </w:rPr>
        <w:t>all</w:t>
      </w:r>
      <w:r>
        <w:rPr>
          <w:rFonts w:ascii="Courier New" w:hAnsi="Courier New" w:eastAsia="Courier New" w:cs="Courier New"/>
          <w:color w:val="212121"/>
          <w:sz w:val="20"/>
          <w:szCs w:val="20"/>
          <w:rtl w:val="0"/>
        </w:rPr>
        <w:t xml:space="preserve">; close </w:t>
      </w:r>
      <w:r>
        <w:rPr>
          <w:rFonts w:ascii="Courier New" w:hAnsi="Courier New" w:eastAsia="Courier New" w:cs="Courier New"/>
          <w:color w:val="A708F5"/>
          <w:sz w:val="20"/>
          <w:szCs w:val="20"/>
          <w:rtl w:val="0"/>
        </w:rPr>
        <w:t>all</w:t>
      </w:r>
      <w:r>
        <w:rPr>
          <w:rFonts w:ascii="Courier New" w:hAnsi="Courier New" w:eastAsia="Courier New" w:cs="Courier New"/>
          <w:color w:val="212121"/>
          <w:sz w:val="20"/>
          <w:szCs w:val="20"/>
          <w:rtl w:val="0"/>
        </w:rPr>
        <w:t>;</w:t>
      </w:r>
    </w:p>
    <w:p w14:paraId="000005F6">
      <w:pPr>
        <w:spacing w:before="1"/>
        <w:ind w:left="143" w:right="8609"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I = imread(</w:t>
      </w:r>
      <w:r>
        <w:rPr>
          <w:rFonts w:ascii="Courier New" w:hAnsi="Courier New" w:eastAsia="Courier New" w:cs="Courier New"/>
          <w:color w:val="A708F5"/>
          <w:sz w:val="20"/>
          <w:szCs w:val="20"/>
          <w:rtl w:val="0"/>
        </w:rPr>
        <w:t>'messi.jpg'</w:t>
      </w:r>
      <w:r>
        <w:rPr>
          <w:rFonts w:ascii="Courier New" w:hAnsi="Courier New" w:eastAsia="Courier New" w:cs="Courier New"/>
          <w:color w:val="212121"/>
          <w:sz w:val="20"/>
          <w:szCs w:val="20"/>
          <w:rtl w:val="0"/>
        </w:rPr>
        <w:t>); I = rgb2gray(I);</w:t>
      </w:r>
    </w:p>
    <w:p w14:paraId="000005F7">
      <w:pPr>
        <w:spacing w:before="0"/>
        <w:ind w:left="143" w:right="5885"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 xml:space="preserve">J = imnoise(I, </w:t>
      </w:r>
      <w:r>
        <w:rPr>
          <w:rFonts w:ascii="Courier New" w:hAnsi="Courier New" w:eastAsia="Courier New" w:cs="Courier New"/>
          <w:color w:val="A708F5"/>
          <w:sz w:val="20"/>
          <w:szCs w:val="20"/>
          <w:rtl w:val="0"/>
        </w:rPr>
        <w:t>'salt &amp; pepper'</w:t>
      </w:r>
      <w:r>
        <w:rPr>
          <w:rFonts w:ascii="Courier New" w:hAnsi="Courier New" w:eastAsia="Courier New" w:cs="Courier New"/>
          <w:color w:val="212121"/>
          <w:sz w:val="20"/>
          <w:szCs w:val="20"/>
          <w:rtl w:val="0"/>
        </w:rPr>
        <w:t>, 0.02); subplot(2, 3, 1);</w:t>
      </w:r>
    </w:p>
    <w:p w14:paraId="000005F8">
      <w:pPr>
        <w:spacing w:before="0"/>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imshow(I);</w:t>
      </w:r>
    </w:p>
    <w:p w14:paraId="000005F9">
      <w:pPr>
        <w:spacing w:before="0"/>
        <w:ind w:left="143" w:right="7414"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title(</w:t>
      </w:r>
      <w:r>
        <w:rPr>
          <w:rFonts w:ascii="Courier New" w:hAnsi="Courier New" w:eastAsia="Courier New" w:cs="Courier New"/>
          <w:color w:val="A708F5"/>
          <w:sz w:val="20"/>
          <w:szCs w:val="20"/>
          <w:rtl w:val="0"/>
        </w:rPr>
        <w:t>'Original Grayscale Image'</w:t>
      </w:r>
      <w:r>
        <w:rPr>
          <w:rFonts w:ascii="Courier New" w:hAnsi="Courier New" w:eastAsia="Courier New" w:cs="Courier New"/>
          <w:color w:val="212121"/>
          <w:sz w:val="20"/>
          <w:szCs w:val="20"/>
          <w:rtl w:val="0"/>
        </w:rPr>
        <w:t>); subplot(2, 3, 2);</w:t>
      </w:r>
    </w:p>
    <w:p w14:paraId="000005FA">
      <w:pPr>
        <w:spacing w:before="0"/>
        <w:ind w:left="143" w:right="8967"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imshow(J); title(</w:t>
      </w:r>
      <w:r>
        <w:rPr>
          <w:rFonts w:ascii="Courier New" w:hAnsi="Courier New" w:eastAsia="Courier New" w:cs="Courier New"/>
          <w:color w:val="A708F5"/>
          <w:sz w:val="20"/>
          <w:szCs w:val="20"/>
          <w:rtl w:val="0"/>
        </w:rPr>
        <w:t>'Noisy Image'</w:t>
      </w:r>
      <w:r>
        <w:rPr>
          <w:rFonts w:ascii="Courier New" w:hAnsi="Courier New" w:eastAsia="Courier New" w:cs="Courier New"/>
          <w:color w:val="212121"/>
          <w:sz w:val="20"/>
          <w:szCs w:val="20"/>
          <w:rtl w:val="0"/>
        </w:rPr>
        <w:t>);</w:t>
      </w:r>
    </w:p>
    <w:p w14:paraId="000005FB">
      <w:pPr>
        <w:spacing w:before="0" w:line="224" w:lineRule="auto"/>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Kmedian = medfilt2(J, [3 3]);</w:t>
      </w:r>
    </w:p>
    <w:p w14:paraId="000005FC">
      <w:pPr>
        <w:spacing w:before="0"/>
        <w:ind w:left="143" w:right="9445"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subplot(2, 3, 3); imshow(Kmedian);</w:t>
      </w:r>
    </w:p>
    <w:p w14:paraId="000005FD">
      <w:pPr>
        <w:spacing w:before="0" w:line="480" w:lineRule="auto"/>
        <w:ind w:left="143" w:right="8012"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title(</w:t>
      </w:r>
      <w:r>
        <w:rPr>
          <w:rFonts w:ascii="Courier New" w:hAnsi="Courier New" w:eastAsia="Courier New" w:cs="Courier New"/>
          <w:color w:val="A708F5"/>
          <w:sz w:val="20"/>
          <w:szCs w:val="20"/>
          <w:rtl w:val="0"/>
        </w:rPr>
        <w:t>'Noise Removed Image'</w:t>
      </w:r>
      <w:r>
        <w:rPr>
          <w:rFonts w:ascii="Courier New" w:hAnsi="Courier New" w:eastAsia="Courier New" w:cs="Courier New"/>
          <w:color w:val="212121"/>
          <w:sz w:val="20"/>
          <w:szCs w:val="20"/>
          <w:rtl w:val="0"/>
        </w:rPr>
        <w:t>); Output:</w:t>
      </w:r>
    </w:p>
    <w:p w14:paraId="6E0599D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ourier New" w:hAnsi="Courier New" w:eastAsia="Courier New" w:cs="Courier New"/>
          <w:b w:val="0"/>
          <w:i w:val="0"/>
          <w:smallCaps w:val="0"/>
          <w:strike w:val="0"/>
          <w:color w:val="000000"/>
          <w:sz w:val="23"/>
          <w:szCs w:val="23"/>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248285</wp:posOffset>
            </wp:positionH>
            <wp:positionV relativeFrom="paragraph">
              <wp:posOffset>196215</wp:posOffset>
            </wp:positionV>
            <wp:extent cx="4557395" cy="1347470"/>
            <wp:effectExtent l="0" t="0" r="0" b="0"/>
            <wp:wrapTopAndBottom/>
            <wp:docPr id="23" name="image11.jpg"/>
            <wp:cNvGraphicFramePr/>
            <a:graphic xmlns:a="http://schemas.openxmlformats.org/drawingml/2006/main">
              <a:graphicData uri="http://schemas.openxmlformats.org/drawingml/2006/picture">
                <pic:pic xmlns:pic="http://schemas.openxmlformats.org/drawingml/2006/picture">
                  <pic:nvPicPr>
                    <pic:cNvPr id="23" name="image11.jpg"/>
                    <pic:cNvPicPr preferRelativeResize="0"/>
                  </pic:nvPicPr>
                  <pic:blipFill>
                    <a:blip r:embed="rId30"/>
                    <a:srcRect/>
                    <a:stretch>
                      <a:fillRect/>
                    </a:stretch>
                  </pic:blipFill>
                  <pic:spPr>
                    <a:xfrm>
                      <a:off x="0" y="0"/>
                      <a:ext cx="4557192" cy="1347216"/>
                    </a:xfrm>
                    <a:prstGeom prst="rect">
                      <a:avLst/>
                    </a:prstGeom>
                  </pic:spPr>
                </pic:pic>
              </a:graphicData>
            </a:graphic>
          </wp:anchor>
        </w:drawing>
      </w:r>
    </w:p>
    <w:p w14:paraId="000005FF">
      <w:pPr>
        <w:spacing w:before="83"/>
        <w:ind w:left="143" w:right="0" w:firstLine="0"/>
        <w:jc w:val="left"/>
        <w:rPr>
          <w:sz w:val="24"/>
          <w:szCs w:val="24"/>
        </w:rPr>
      </w:pPr>
      <w:r>
        <w:rPr>
          <w:color w:val="212121"/>
          <w:sz w:val="24"/>
          <w:szCs w:val="24"/>
          <w:rtl w:val="0"/>
        </w:rPr>
        <w:t>d.Erlang noise:</w:t>
      </w:r>
    </w:p>
    <w:p w14:paraId="000006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601">
      <w:pPr>
        <w:spacing w:before="0"/>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clc;</w:t>
      </w:r>
    </w:p>
    <w:p w14:paraId="00000602">
      <w:pPr>
        <w:spacing w:before="1"/>
        <w:ind w:left="143" w:right="10292"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 xml:space="preserve">close </w:t>
      </w:r>
      <w:r>
        <w:rPr>
          <w:rFonts w:ascii="Courier New" w:hAnsi="Courier New" w:eastAsia="Courier New" w:cs="Courier New"/>
          <w:color w:val="A708F5"/>
          <w:sz w:val="20"/>
          <w:szCs w:val="20"/>
          <w:rtl w:val="0"/>
        </w:rPr>
        <w:t>all</w:t>
      </w:r>
      <w:r>
        <w:rPr>
          <w:rFonts w:ascii="Courier New" w:hAnsi="Courier New" w:eastAsia="Courier New" w:cs="Courier New"/>
          <w:color w:val="212121"/>
          <w:sz w:val="20"/>
          <w:szCs w:val="20"/>
          <w:rtl w:val="0"/>
        </w:rPr>
        <w:t>; clear;</w:t>
      </w:r>
    </w:p>
    <w:p w14:paraId="00000603">
      <w:pPr>
        <w:spacing w:before="1"/>
        <w:ind w:left="143" w:right="8609"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I = imread(</w:t>
      </w:r>
      <w:r>
        <w:rPr>
          <w:rFonts w:ascii="Courier New" w:hAnsi="Courier New" w:eastAsia="Courier New" w:cs="Courier New"/>
          <w:color w:val="A708F5"/>
          <w:sz w:val="20"/>
          <w:szCs w:val="20"/>
          <w:rtl w:val="0"/>
        </w:rPr>
        <w:t>'messi.jpg'</w:t>
      </w:r>
      <w:r>
        <w:rPr>
          <w:rFonts w:ascii="Courier New" w:hAnsi="Courier New" w:eastAsia="Courier New" w:cs="Courier New"/>
          <w:color w:val="212121"/>
          <w:sz w:val="20"/>
          <w:szCs w:val="20"/>
          <w:rtl w:val="0"/>
        </w:rPr>
        <w:t>); I = rgb2gray(I);</w:t>
      </w:r>
    </w:p>
    <w:p w14:paraId="00000604">
      <w:pPr>
        <w:spacing w:before="0" w:line="225" w:lineRule="auto"/>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scale = 10;</w:t>
      </w:r>
    </w:p>
    <w:p w14:paraId="00000605">
      <w:pPr>
        <w:spacing w:before="1" w:line="226" w:lineRule="auto"/>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shape = 5;</w:t>
      </w:r>
    </w:p>
    <w:p w14:paraId="00000606">
      <w:pPr>
        <w:spacing w:before="0" w:line="226" w:lineRule="auto"/>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sizeSignal = size(I);</w:t>
      </w:r>
    </w:p>
    <w:p w14:paraId="00000607">
      <w:pPr>
        <w:spacing w:before="2"/>
        <w:ind w:left="143" w:right="4901"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erlangNoise = scale * gamrnd(shape, 1, sizeSignal); noisy = double(I) + erlangNoise;</w:t>
      </w:r>
    </w:p>
    <w:p w14:paraId="00000608">
      <w:pPr>
        <w:spacing w:before="0"/>
        <w:ind w:left="143" w:right="7653"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noisy = min(max(noisy, 0), 255); noisy = uint8(noisy);</w:t>
      </w:r>
    </w:p>
    <w:p w14:paraId="00000609">
      <w:pPr>
        <w:spacing w:before="0"/>
        <w:ind w:left="143" w:right="8251"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denoised = medfilt2(noisy); figure;</w:t>
      </w:r>
    </w:p>
    <w:p w14:paraId="0000060A">
      <w:pPr>
        <w:spacing w:before="0"/>
        <w:ind w:left="143" w:right="8967"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subplot(2, 3, 1); imshow(I); title(</w:t>
      </w:r>
      <w:r>
        <w:rPr>
          <w:rFonts w:ascii="Courier New" w:hAnsi="Courier New" w:eastAsia="Courier New" w:cs="Courier New"/>
          <w:color w:val="A708F5"/>
          <w:sz w:val="20"/>
          <w:szCs w:val="20"/>
          <w:rtl w:val="0"/>
        </w:rPr>
        <w:t>'Input Image'</w:t>
      </w:r>
      <w:r>
        <w:rPr>
          <w:rFonts w:ascii="Courier New" w:hAnsi="Courier New" w:eastAsia="Courier New" w:cs="Courier New"/>
          <w:color w:val="212121"/>
          <w:sz w:val="20"/>
          <w:szCs w:val="20"/>
          <w:rtl w:val="0"/>
        </w:rPr>
        <w:t>); subplot(2, 3, 2); imshow(noisy); title(</w:t>
      </w:r>
      <w:r>
        <w:rPr>
          <w:rFonts w:ascii="Courier New" w:hAnsi="Courier New" w:eastAsia="Courier New" w:cs="Courier New"/>
          <w:color w:val="A708F5"/>
          <w:sz w:val="20"/>
          <w:szCs w:val="20"/>
          <w:rtl w:val="0"/>
        </w:rPr>
        <w:t>'Noisy Image'</w:t>
      </w:r>
      <w:r>
        <w:rPr>
          <w:rFonts w:ascii="Courier New" w:hAnsi="Courier New" w:eastAsia="Courier New" w:cs="Courier New"/>
          <w:color w:val="212121"/>
          <w:sz w:val="20"/>
          <w:szCs w:val="20"/>
          <w:rtl w:val="0"/>
        </w:rPr>
        <w:t>); subplot(2, 3, 3); imshow(denoised);</w:t>
      </w:r>
    </w:p>
    <w:p w14:paraId="0000060B">
      <w:pPr>
        <w:spacing w:before="0" w:line="226" w:lineRule="auto"/>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title(</w:t>
      </w:r>
      <w:r>
        <w:rPr>
          <w:rFonts w:ascii="Courier New" w:hAnsi="Courier New" w:eastAsia="Courier New" w:cs="Courier New"/>
          <w:color w:val="A708F5"/>
          <w:sz w:val="20"/>
          <w:szCs w:val="20"/>
          <w:rtl w:val="0"/>
        </w:rPr>
        <w:t>'Denoised Image'</w:t>
      </w:r>
      <w:r>
        <w:rPr>
          <w:rFonts w:ascii="Courier New" w:hAnsi="Courier New" w:eastAsia="Courier New" w:cs="Courier New"/>
          <w:color w:val="212121"/>
          <w:sz w:val="20"/>
          <w:szCs w:val="20"/>
          <w:rtl w:val="0"/>
        </w:rPr>
        <w:t>);</w:t>
      </w:r>
    </w:p>
    <w:p w14:paraId="0000060C">
      <w:pPr>
        <w:spacing w:before="0"/>
        <w:ind w:left="143" w:right="0" w:firstLine="0"/>
        <w:jc w:val="left"/>
        <w:rPr>
          <w:sz w:val="24"/>
          <w:szCs w:val="24"/>
        </w:rPr>
      </w:pPr>
      <w:r>
        <w:rPr>
          <w:sz w:val="24"/>
          <w:szCs w:val="24"/>
          <w:rtl w:val="0"/>
        </w:rPr>
        <w:t>Output:</w:t>
      </w:r>
    </w:p>
    <w:p w14:paraId="000006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val="0"/>
          <w:i w:val="0"/>
          <w:smallCaps w:val="0"/>
          <w:strike w:val="0"/>
          <w:color w:val="000000"/>
          <w:sz w:val="14"/>
          <w:szCs w:val="14"/>
          <w:u w:val="none"/>
          <w:shd w:val="clear" w:fill="auto"/>
          <w:vertAlign w:val="baseline"/>
        </w:rPr>
      </w:pPr>
      <w:r>
        <w:drawing>
          <wp:anchor distT="0" distB="0" distL="0" distR="0" simplePos="0" relativeHeight="251659264" behindDoc="0" locked="0" layoutInCell="1" allowOverlap="1">
            <wp:simplePos x="0" y="0"/>
            <wp:positionH relativeFrom="column">
              <wp:posOffset>373380</wp:posOffset>
            </wp:positionH>
            <wp:positionV relativeFrom="paragraph">
              <wp:posOffset>135890</wp:posOffset>
            </wp:positionV>
            <wp:extent cx="3943350" cy="1226820"/>
            <wp:effectExtent l="0" t="0" r="0" b="0"/>
            <wp:wrapTopAndBottom/>
            <wp:docPr id="13" name="image14.jpg"/>
            <wp:cNvGraphicFramePr/>
            <a:graphic xmlns:a="http://schemas.openxmlformats.org/drawingml/2006/main">
              <a:graphicData uri="http://schemas.openxmlformats.org/drawingml/2006/picture">
                <pic:pic xmlns:pic="http://schemas.openxmlformats.org/drawingml/2006/picture">
                  <pic:nvPicPr>
                    <pic:cNvPr id="13" name="image14.jpg"/>
                    <pic:cNvPicPr preferRelativeResize="0"/>
                  </pic:nvPicPr>
                  <pic:blipFill>
                    <a:blip r:embed="rId31"/>
                    <a:srcRect/>
                    <a:stretch>
                      <a:fillRect/>
                    </a:stretch>
                  </pic:blipFill>
                  <pic:spPr>
                    <a:xfrm>
                      <a:off x="0" y="0"/>
                      <a:ext cx="3943644" cy="1226819"/>
                    </a:xfrm>
                    <a:prstGeom prst="rect">
                      <a:avLst/>
                    </a:prstGeom>
                  </pic:spPr>
                </pic:pic>
              </a:graphicData>
            </a:graphic>
          </wp:anchor>
        </w:drawing>
      </w:r>
    </w:p>
    <w:p w14:paraId="000006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6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3" w:after="0" w:line="240" w:lineRule="auto"/>
        <w:ind w:left="143"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212121"/>
          <w:sz w:val="22"/>
          <w:szCs w:val="22"/>
          <w:u w:val="none"/>
          <w:shd w:val="clear" w:fill="auto"/>
          <w:vertAlign w:val="baseline"/>
          <w:rtl w:val="0"/>
        </w:rPr>
        <w:t>Gaussian noise:</w:t>
      </w:r>
    </w:p>
    <w:p w14:paraId="000006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14:paraId="00000612">
      <w:pPr>
        <w:spacing w:before="0" w:line="226" w:lineRule="auto"/>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clc;</w:t>
      </w:r>
    </w:p>
    <w:p w14:paraId="00000613">
      <w:pPr>
        <w:spacing w:before="0"/>
        <w:ind w:left="143" w:right="10292"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 xml:space="preserve">clear </w:t>
      </w:r>
      <w:r>
        <w:rPr>
          <w:rFonts w:ascii="Courier New" w:hAnsi="Courier New" w:eastAsia="Courier New" w:cs="Courier New"/>
          <w:color w:val="A708F5"/>
          <w:sz w:val="20"/>
          <w:szCs w:val="20"/>
          <w:rtl w:val="0"/>
        </w:rPr>
        <w:t>all</w:t>
      </w:r>
      <w:r>
        <w:rPr>
          <w:rFonts w:ascii="Courier New" w:hAnsi="Courier New" w:eastAsia="Courier New" w:cs="Courier New"/>
          <w:color w:val="212121"/>
          <w:sz w:val="20"/>
          <w:szCs w:val="20"/>
          <w:rtl w:val="0"/>
        </w:rPr>
        <w:t xml:space="preserve">; close </w:t>
      </w:r>
      <w:r>
        <w:rPr>
          <w:rFonts w:ascii="Courier New" w:hAnsi="Courier New" w:eastAsia="Courier New" w:cs="Courier New"/>
          <w:color w:val="A708F5"/>
          <w:sz w:val="20"/>
          <w:szCs w:val="20"/>
          <w:rtl w:val="0"/>
        </w:rPr>
        <w:t>all</w:t>
      </w:r>
      <w:r>
        <w:rPr>
          <w:rFonts w:ascii="Courier New" w:hAnsi="Courier New" w:eastAsia="Courier New" w:cs="Courier New"/>
          <w:color w:val="212121"/>
          <w:sz w:val="20"/>
          <w:szCs w:val="20"/>
          <w:rtl w:val="0"/>
        </w:rPr>
        <w:t>;</w:t>
      </w:r>
    </w:p>
    <w:p w14:paraId="00000614">
      <w:pPr>
        <w:spacing w:before="0"/>
        <w:ind w:left="143" w:right="837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RGB = imread(</w:t>
      </w:r>
      <w:r>
        <w:rPr>
          <w:rFonts w:ascii="Courier New" w:hAnsi="Courier New" w:eastAsia="Courier New" w:cs="Courier New"/>
          <w:color w:val="A708F5"/>
          <w:sz w:val="20"/>
          <w:szCs w:val="20"/>
          <w:rtl w:val="0"/>
        </w:rPr>
        <w:t>'messi.jpg'</w:t>
      </w:r>
      <w:r>
        <w:rPr>
          <w:rFonts w:ascii="Courier New" w:hAnsi="Courier New" w:eastAsia="Courier New" w:cs="Courier New"/>
          <w:color w:val="212121"/>
          <w:sz w:val="20"/>
          <w:szCs w:val="20"/>
          <w:rtl w:val="0"/>
        </w:rPr>
        <w:t>); I = rgb2gray(RGB);</w:t>
      </w:r>
    </w:p>
    <w:p w14:paraId="00000615">
      <w:pPr>
        <w:spacing w:before="0" w:line="226" w:lineRule="auto"/>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 xml:space="preserve">J = imnoise(I, </w:t>
      </w:r>
      <w:r>
        <w:rPr>
          <w:rFonts w:ascii="Courier New" w:hAnsi="Courier New" w:eastAsia="Courier New" w:cs="Courier New"/>
          <w:color w:val="A708F5"/>
          <w:sz w:val="20"/>
          <w:szCs w:val="20"/>
          <w:rtl w:val="0"/>
        </w:rPr>
        <w:t>'gaussian'</w:t>
      </w:r>
      <w:r>
        <w:rPr>
          <w:rFonts w:ascii="Courier New" w:hAnsi="Courier New" w:eastAsia="Courier New" w:cs="Courier New"/>
          <w:color w:val="212121"/>
          <w:sz w:val="20"/>
          <w:szCs w:val="20"/>
          <w:rtl w:val="0"/>
        </w:rPr>
        <w:t>, 0, 0.025);</w:t>
      </w:r>
    </w:p>
    <w:p w14:paraId="00000616">
      <w:pPr>
        <w:spacing w:before="0" w:line="226" w:lineRule="auto"/>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K = wiener2(J, [5 5]);</w:t>
      </w:r>
    </w:p>
    <w:p w14:paraId="00000617">
      <w:pPr>
        <w:spacing w:before="2"/>
        <w:ind w:left="143" w:right="8609"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subplot(2, 3, 1); imshow(I); title(</w:t>
      </w:r>
      <w:r>
        <w:rPr>
          <w:rFonts w:ascii="Courier New" w:hAnsi="Courier New" w:eastAsia="Courier New" w:cs="Courier New"/>
          <w:color w:val="A708F5"/>
          <w:sz w:val="20"/>
          <w:szCs w:val="20"/>
          <w:rtl w:val="0"/>
        </w:rPr>
        <w:t>'Original Image'</w:t>
      </w:r>
      <w:r>
        <w:rPr>
          <w:rFonts w:ascii="Courier New" w:hAnsi="Courier New" w:eastAsia="Courier New" w:cs="Courier New"/>
          <w:color w:val="212121"/>
          <w:sz w:val="20"/>
          <w:szCs w:val="20"/>
          <w:rtl w:val="0"/>
        </w:rPr>
        <w:t>); subplot(2, 3, 2); imshow(J);</w:t>
      </w:r>
    </w:p>
    <w:p w14:paraId="00000618">
      <w:pPr>
        <w:spacing w:before="0"/>
        <w:ind w:left="143" w:right="7892"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title(</w:t>
      </w:r>
      <w:r>
        <w:rPr>
          <w:rFonts w:ascii="Courier New" w:hAnsi="Courier New" w:eastAsia="Courier New" w:cs="Courier New"/>
          <w:color w:val="A708F5"/>
          <w:sz w:val="20"/>
          <w:szCs w:val="20"/>
          <w:rtl w:val="0"/>
        </w:rPr>
        <w:t>'Added Gaussian Noise'</w:t>
      </w:r>
      <w:r>
        <w:rPr>
          <w:rFonts w:ascii="Courier New" w:hAnsi="Courier New" w:eastAsia="Courier New" w:cs="Courier New"/>
          <w:color w:val="212121"/>
          <w:sz w:val="20"/>
          <w:szCs w:val="20"/>
          <w:rtl w:val="0"/>
        </w:rPr>
        <w:t>); subplot(2, 3, 3);</w:t>
      </w:r>
    </w:p>
    <w:p w14:paraId="00000619">
      <w:pPr>
        <w:spacing w:before="0" w:line="226" w:lineRule="auto"/>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imshow(K);</w:t>
      </w:r>
    </w:p>
    <w:p w14:paraId="0000061A">
      <w:pPr>
        <w:spacing w:before="0"/>
        <w:ind w:left="143" w:right="7773"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title(</w:t>
      </w:r>
      <w:r>
        <w:rPr>
          <w:rFonts w:ascii="Courier New" w:hAnsi="Courier New" w:eastAsia="Courier New" w:cs="Courier New"/>
          <w:color w:val="A708F5"/>
          <w:sz w:val="20"/>
          <w:szCs w:val="20"/>
          <w:rtl w:val="0"/>
        </w:rPr>
        <w:t>'Wiener Filtered Image'</w:t>
      </w:r>
      <w:r>
        <w:rPr>
          <w:rFonts w:ascii="Courier New" w:hAnsi="Courier New" w:eastAsia="Courier New" w:cs="Courier New"/>
          <w:color w:val="212121"/>
          <w:sz w:val="20"/>
          <w:szCs w:val="20"/>
          <w:rtl w:val="0"/>
        </w:rPr>
        <w:t>); Output:</w:t>
      </w:r>
    </w:p>
    <w:p w14:paraId="028DB5B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ourier New" w:hAnsi="Courier New" w:eastAsia="Courier New" w:cs="Courier New"/>
          <w:b w:val="0"/>
          <w:i w:val="0"/>
          <w:smallCaps w:val="0"/>
          <w:strike w:val="0"/>
          <w:color w:val="000000"/>
          <w:sz w:val="16"/>
          <w:szCs w:val="16"/>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90805</wp:posOffset>
            </wp:positionH>
            <wp:positionV relativeFrom="paragraph">
              <wp:posOffset>142875</wp:posOffset>
            </wp:positionV>
            <wp:extent cx="4695190" cy="1419860"/>
            <wp:effectExtent l="0" t="0" r="0" b="0"/>
            <wp:wrapTopAndBottom/>
            <wp:docPr id="11" name="image2.jpg"/>
            <wp:cNvGraphicFramePr/>
            <a:graphic xmlns:a="http://schemas.openxmlformats.org/drawingml/2006/main">
              <a:graphicData uri="http://schemas.openxmlformats.org/drawingml/2006/picture">
                <pic:pic xmlns:pic="http://schemas.openxmlformats.org/drawingml/2006/picture">
                  <pic:nvPicPr>
                    <pic:cNvPr id="11" name="image2.jpg"/>
                    <pic:cNvPicPr preferRelativeResize="0"/>
                  </pic:nvPicPr>
                  <pic:blipFill>
                    <a:blip r:embed="rId32"/>
                    <a:srcRect/>
                    <a:stretch>
                      <a:fillRect/>
                    </a:stretch>
                  </pic:blipFill>
                  <pic:spPr>
                    <a:xfrm>
                      <a:off x="0" y="0"/>
                      <a:ext cx="4695404" cy="1420177"/>
                    </a:xfrm>
                    <a:prstGeom prst="rect">
                      <a:avLst/>
                    </a:prstGeom>
                  </pic:spPr>
                </pic:pic>
              </a:graphicData>
            </a:graphic>
          </wp:anchor>
        </w:drawing>
      </w:r>
    </w:p>
    <w:p w14:paraId="0000061C">
      <w:pPr>
        <w:spacing w:before="83"/>
        <w:ind w:left="143" w:right="0" w:firstLine="0"/>
        <w:jc w:val="left"/>
        <w:rPr>
          <w:sz w:val="24"/>
          <w:szCs w:val="24"/>
        </w:rPr>
      </w:pPr>
      <w:r>
        <w:rPr>
          <w:color w:val="212121"/>
          <w:sz w:val="24"/>
          <w:szCs w:val="24"/>
          <w:rtl w:val="0"/>
        </w:rPr>
        <w:t>Exponential noise:</w:t>
      </w:r>
    </w:p>
    <w:p w14:paraId="000006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61E">
      <w:pPr>
        <w:spacing w:before="0"/>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clc;</w:t>
      </w:r>
    </w:p>
    <w:p w14:paraId="0000061F">
      <w:pPr>
        <w:spacing w:before="1"/>
        <w:ind w:left="143" w:right="10292"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 xml:space="preserve">clear </w:t>
      </w:r>
      <w:r>
        <w:rPr>
          <w:rFonts w:ascii="Courier New" w:hAnsi="Courier New" w:eastAsia="Courier New" w:cs="Courier New"/>
          <w:color w:val="A708F5"/>
          <w:sz w:val="20"/>
          <w:szCs w:val="20"/>
          <w:rtl w:val="0"/>
        </w:rPr>
        <w:t>all</w:t>
      </w:r>
      <w:r>
        <w:rPr>
          <w:rFonts w:ascii="Courier New" w:hAnsi="Courier New" w:eastAsia="Courier New" w:cs="Courier New"/>
          <w:color w:val="212121"/>
          <w:sz w:val="20"/>
          <w:szCs w:val="20"/>
          <w:rtl w:val="0"/>
        </w:rPr>
        <w:t xml:space="preserve">; close </w:t>
      </w:r>
      <w:r>
        <w:rPr>
          <w:rFonts w:ascii="Courier New" w:hAnsi="Courier New" w:eastAsia="Courier New" w:cs="Courier New"/>
          <w:color w:val="A708F5"/>
          <w:sz w:val="20"/>
          <w:szCs w:val="20"/>
          <w:rtl w:val="0"/>
        </w:rPr>
        <w:t>all</w:t>
      </w:r>
      <w:r>
        <w:rPr>
          <w:rFonts w:ascii="Courier New" w:hAnsi="Courier New" w:eastAsia="Courier New" w:cs="Courier New"/>
          <w:color w:val="212121"/>
          <w:sz w:val="20"/>
          <w:szCs w:val="20"/>
          <w:rtl w:val="0"/>
        </w:rPr>
        <w:t>;</w:t>
      </w:r>
    </w:p>
    <w:p w14:paraId="00000620">
      <w:pPr>
        <w:spacing w:before="1"/>
        <w:ind w:left="143" w:right="8609"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I = imread(</w:t>
      </w:r>
      <w:r>
        <w:rPr>
          <w:rFonts w:ascii="Courier New" w:hAnsi="Courier New" w:eastAsia="Courier New" w:cs="Courier New"/>
          <w:color w:val="A708F5"/>
          <w:sz w:val="20"/>
          <w:szCs w:val="20"/>
          <w:rtl w:val="0"/>
        </w:rPr>
        <w:t>'messi.jpg'</w:t>
      </w:r>
      <w:r>
        <w:rPr>
          <w:rFonts w:ascii="Courier New" w:hAnsi="Courier New" w:eastAsia="Courier New" w:cs="Courier New"/>
          <w:color w:val="212121"/>
          <w:sz w:val="20"/>
          <w:szCs w:val="20"/>
          <w:rtl w:val="0"/>
        </w:rPr>
        <w:t>); I = rgb2gray(I);</w:t>
      </w:r>
    </w:p>
    <w:p w14:paraId="00000621">
      <w:pPr>
        <w:spacing w:before="0"/>
        <w:ind w:left="143" w:right="8967"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lambda = 0.1; sizeSignal = size(I);</w:t>
      </w:r>
    </w:p>
    <w:p w14:paraId="00000622">
      <w:pPr>
        <w:spacing w:before="0"/>
        <w:ind w:left="143" w:right="4344"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exponentialNoise = -log(1 - rand(sizeSignal)) / lambda; noisy = double(I) + exponentialNoise;</w:t>
      </w:r>
    </w:p>
    <w:p w14:paraId="00000623">
      <w:pPr>
        <w:spacing w:before="0"/>
        <w:ind w:left="143" w:right="7653"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noisy = min(max(noisy, 0), 255); noisy = uint8(noisy);</w:t>
      </w:r>
    </w:p>
    <w:p w14:paraId="00000624">
      <w:pPr>
        <w:spacing w:before="0"/>
        <w:ind w:left="143" w:right="8251"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denoised = medfilt2(noisy); figure;</w:t>
      </w:r>
    </w:p>
    <w:p w14:paraId="00000625">
      <w:pPr>
        <w:spacing w:before="0"/>
        <w:ind w:left="143" w:right="8609"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subplot(1, 3, 1); imshow(I); title(</w:t>
      </w:r>
      <w:r>
        <w:rPr>
          <w:rFonts w:ascii="Courier New" w:hAnsi="Courier New" w:eastAsia="Courier New" w:cs="Courier New"/>
          <w:color w:val="A708F5"/>
          <w:sz w:val="20"/>
          <w:szCs w:val="20"/>
          <w:rtl w:val="0"/>
        </w:rPr>
        <w:t>'Original Image'</w:t>
      </w:r>
      <w:r>
        <w:rPr>
          <w:rFonts w:ascii="Courier New" w:hAnsi="Courier New" w:eastAsia="Courier New" w:cs="Courier New"/>
          <w:color w:val="212121"/>
          <w:sz w:val="20"/>
          <w:szCs w:val="20"/>
          <w:rtl w:val="0"/>
        </w:rPr>
        <w:t>); subplot(1, 3, 2); imshow(noisy); title(</w:t>
      </w:r>
      <w:r>
        <w:rPr>
          <w:rFonts w:ascii="Courier New" w:hAnsi="Courier New" w:eastAsia="Courier New" w:cs="Courier New"/>
          <w:color w:val="A708F5"/>
          <w:sz w:val="20"/>
          <w:szCs w:val="20"/>
          <w:rtl w:val="0"/>
        </w:rPr>
        <w:t>'Noisy Image'</w:t>
      </w:r>
      <w:r>
        <w:rPr>
          <w:rFonts w:ascii="Courier New" w:hAnsi="Courier New" w:eastAsia="Courier New" w:cs="Courier New"/>
          <w:color w:val="212121"/>
          <w:sz w:val="20"/>
          <w:szCs w:val="20"/>
          <w:rtl w:val="0"/>
        </w:rPr>
        <w:t>); subplot(1, 3, 3); imshow(denoised); title(</w:t>
      </w:r>
      <w:r>
        <w:rPr>
          <w:rFonts w:ascii="Courier New" w:hAnsi="Courier New" w:eastAsia="Courier New" w:cs="Courier New"/>
          <w:color w:val="A708F5"/>
          <w:sz w:val="20"/>
          <w:szCs w:val="20"/>
          <w:rtl w:val="0"/>
        </w:rPr>
        <w:t>'Denoised Image'</w:t>
      </w:r>
      <w:r>
        <w:rPr>
          <w:rFonts w:ascii="Courier New" w:hAnsi="Courier New" w:eastAsia="Courier New" w:cs="Courier New"/>
          <w:color w:val="212121"/>
          <w:sz w:val="20"/>
          <w:szCs w:val="20"/>
          <w:rtl w:val="0"/>
        </w:rPr>
        <w:t>);</w:t>
      </w:r>
    </w:p>
    <w:p w14:paraId="000006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Courier New" w:hAnsi="Courier New" w:eastAsia="Courier New" w:cs="Courier New"/>
          <w:b w:val="0"/>
          <w:i w:val="0"/>
          <w:smallCaps w:val="0"/>
          <w:strike w:val="0"/>
          <w:color w:val="000000"/>
          <w:sz w:val="19"/>
          <w:szCs w:val="19"/>
          <w:u w:val="none"/>
          <w:shd w:val="clear" w:fill="auto"/>
          <w:vertAlign w:val="baseline"/>
        </w:rPr>
      </w:pPr>
    </w:p>
    <w:p w14:paraId="00000627">
      <w:pPr>
        <w:spacing w:before="0"/>
        <w:ind w:left="143" w:right="0" w:firstLine="0"/>
        <w:jc w:val="left"/>
        <w:rPr>
          <w:sz w:val="24"/>
          <w:szCs w:val="24"/>
        </w:rPr>
      </w:pPr>
      <w:r>
        <w:rPr>
          <w:color w:val="212121"/>
          <w:sz w:val="24"/>
          <w:szCs w:val="24"/>
          <w:rtl w:val="0"/>
        </w:rPr>
        <w:t>Output:</w:t>
      </w:r>
    </w:p>
    <w:p w14:paraId="000006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7EC8B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sectPr>
          <w:pgSz w:w="11900" w:h="16840"/>
          <w:pgMar w:top="18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90805</wp:posOffset>
            </wp:positionH>
            <wp:positionV relativeFrom="paragraph">
              <wp:posOffset>203835</wp:posOffset>
            </wp:positionV>
            <wp:extent cx="5276215" cy="1592580"/>
            <wp:effectExtent l="0" t="0" r="0" b="0"/>
            <wp:wrapTopAndBottom/>
            <wp:docPr id="30" name="image25.jpg"/>
            <wp:cNvGraphicFramePr/>
            <a:graphic xmlns:a="http://schemas.openxmlformats.org/drawingml/2006/main">
              <a:graphicData uri="http://schemas.openxmlformats.org/drawingml/2006/picture">
                <pic:pic xmlns:pic="http://schemas.openxmlformats.org/drawingml/2006/picture">
                  <pic:nvPicPr>
                    <pic:cNvPr id="30" name="image25.jpg"/>
                    <pic:cNvPicPr preferRelativeResize="0"/>
                  </pic:nvPicPr>
                  <pic:blipFill>
                    <a:blip r:embed="rId33"/>
                    <a:srcRect/>
                    <a:stretch>
                      <a:fillRect/>
                    </a:stretch>
                  </pic:blipFill>
                  <pic:spPr>
                    <a:xfrm>
                      <a:off x="0" y="0"/>
                      <a:ext cx="5276087" cy="1592579"/>
                    </a:xfrm>
                    <a:prstGeom prst="rect">
                      <a:avLst/>
                    </a:prstGeom>
                  </pic:spPr>
                </pic:pic>
              </a:graphicData>
            </a:graphic>
          </wp:anchor>
        </w:drawing>
      </w:r>
    </w:p>
    <w:p w14:paraId="0000062B">
      <w:pPr>
        <w:spacing w:before="71"/>
        <w:ind w:left="143" w:right="0" w:firstLine="0"/>
        <w:jc w:val="left"/>
        <w:rPr>
          <w:sz w:val="24"/>
          <w:szCs w:val="24"/>
        </w:rPr>
      </w:pPr>
      <w:r>
        <w:rPr>
          <w:sz w:val="24"/>
          <w:szCs w:val="24"/>
          <w:rtl w:val="0"/>
        </w:rPr>
        <w:t>Uniform noise:</w:t>
      </w:r>
    </w:p>
    <w:p w14:paraId="000006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4"/>
          <w:szCs w:val="24"/>
          <w:u w:val="none"/>
          <w:shd w:val="clear" w:fill="auto"/>
          <w:vertAlign w:val="baseline"/>
        </w:rPr>
      </w:pPr>
    </w:p>
    <w:p w14:paraId="0000062D">
      <w:pPr>
        <w:spacing w:before="0"/>
        <w:ind w:left="143" w:right="0"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clc;</w:t>
      </w:r>
    </w:p>
    <w:p w14:paraId="0000062E">
      <w:pPr>
        <w:spacing w:before="42" w:line="288" w:lineRule="auto"/>
        <w:ind w:left="143" w:right="10292"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 xml:space="preserve">clear </w:t>
      </w:r>
      <w:r>
        <w:rPr>
          <w:rFonts w:ascii="Courier New" w:hAnsi="Courier New" w:eastAsia="Courier New" w:cs="Courier New"/>
          <w:color w:val="A708F5"/>
          <w:sz w:val="20"/>
          <w:szCs w:val="20"/>
          <w:rtl w:val="0"/>
        </w:rPr>
        <w:t>all</w:t>
      </w:r>
      <w:r>
        <w:rPr>
          <w:rFonts w:ascii="Courier New" w:hAnsi="Courier New" w:eastAsia="Courier New" w:cs="Courier New"/>
          <w:color w:val="212121"/>
          <w:sz w:val="20"/>
          <w:szCs w:val="20"/>
          <w:rtl w:val="0"/>
        </w:rPr>
        <w:t xml:space="preserve">; close </w:t>
      </w:r>
      <w:r>
        <w:rPr>
          <w:rFonts w:ascii="Courier New" w:hAnsi="Courier New" w:eastAsia="Courier New" w:cs="Courier New"/>
          <w:color w:val="A708F5"/>
          <w:sz w:val="20"/>
          <w:szCs w:val="20"/>
          <w:rtl w:val="0"/>
        </w:rPr>
        <w:t>all</w:t>
      </w:r>
      <w:r>
        <w:rPr>
          <w:rFonts w:ascii="Courier New" w:hAnsi="Courier New" w:eastAsia="Courier New" w:cs="Courier New"/>
          <w:color w:val="212121"/>
          <w:sz w:val="20"/>
          <w:szCs w:val="20"/>
          <w:rtl w:val="0"/>
        </w:rPr>
        <w:t>;</w:t>
      </w:r>
    </w:p>
    <w:p w14:paraId="0000062F">
      <w:pPr>
        <w:spacing w:before="0" w:line="285" w:lineRule="auto"/>
        <w:ind w:left="143" w:right="8615"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I = imread(</w:t>
      </w:r>
      <w:r>
        <w:rPr>
          <w:rFonts w:ascii="Courier New" w:hAnsi="Courier New" w:eastAsia="Courier New" w:cs="Courier New"/>
          <w:color w:val="A708F5"/>
          <w:sz w:val="20"/>
          <w:szCs w:val="20"/>
          <w:rtl w:val="0"/>
        </w:rPr>
        <w:t>'messi.jpg'</w:t>
      </w:r>
      <w:r>
        <w:rPr>
          <w:rFonts w:ascii="Courier New" w:hAnsi="Courier New" w:eastAsia="Courier New" w:cs="Courier New"/>
          <w:color w:val="212121"/>
          <w:sz w:val="20"/>
          <w:szCs w:val="20"/>
          <w:rtl w:val="0"/>
        </w:rPr>
        <w:t>); I = rgb2gray(I); minValue = -50;</w:t>
      </w:r>
    </w:p>
    <w:p w14:paraId="00000630">
      <w:pPr>
        <w:spacing w:before="0" w:line="285" w:lineRule="auto"/>
        <w:ind w:left="143" w:right="9087"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maxValue = 50; sizeImage = size(I);</w:t>
      </w:r>
    </w:p>
    <w:p w14:paraId="00000631">
      <w:pPr>
        <w:spacing w:before="0" w:line="285" w:lineRule="auto"/>
        <w:ind w:left="143" w:right="3029"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uniformNoise = (maxValue - minValue) * rand(sizeImage) + minValue; noisy = double(I) + uniformNoise;</w:t>
      </w:r>
    </w:p>
    <w:p w14:paraId="00000632">
      <w:pPr>
        <w:spacing w:before="0" w:line="285" w:lineRule="auto"/>
        <w:ind w:left="143" w:right="7653"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noisy = min(max(noisy, 0), 255); noisy = uint8(noisy);</w:t>
      </w:r>
    </w:p>
    <w:p w14:paraId="00000633">
      <w:pPr>
        <w:spacing w:before="1" w:line="285" w:lineRule="auto"/>
        <w:ind w:left="143" w:right="8251"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denoised = medfilt2(noisy); figure;</w:t>
      </w:r>
    </w:p>
    <w:p w14:paraId="00000634">
      <w:pPr>
        <w:spacing w:before="1" w:line="285" w:lineRule="auto"/>
        <w:ind w:left="143" w:right="8609" w:firstLine="0"/>
        <w:jc w:val="left"/>
        <w:rPr>
          <w:rFonts w:ascii="Courier New" w:hAnsi="Courier New" w:eastAsia="Courier New" w:cs="Courier New"/>
          <w:sz w:val="20"/>
          <w:szCs w:val="20"/>
        </w:rPr>
      </w:pPr>
      <w:r>
        <w:rPr>
          <w:rFonts w:ascii="Courier New" w:hAnsi="Courier New" w:eastAsia="Courier New" w:cs="Courier New"/>
          <w:color w:val="212121"/>
          <w:sz w:val="20"/>
          <w:szCs w:val="20"/>
          <w:rtl w:val="0"/>
        </w:rPr>
        <w:t>subplot(1, 3, 1); imshow(I); title(</w:t>
      </w:r>
      <w:r>
        <w:rPr>
          <w:rFonts w:ascii="Courier New" w:hAnsi="Courier New" w:eastAsia="Courier New" w:cs="Courier New"/>
          <w:color w:val="A708F5"/>
          <w:sz w:val="20"/>
          <w:szCs w:val="20"/>
          <w:rtl w:val="0"/>
        </w:rPr>
        <w:t>'Original Image'</w:t>
      </w:r>
      <w:r>
        <w:rPr>
          <w:rFonts w:ascii="Courier New" w:hAnsi="Courier New" w:eastAsia="Courier New" w:cs="Courier New"/>
          <w:color w:val="212121"/>
          <w:sz w:val="20"/>
          <w:szCs w:val="20"/>
          <w:rtl w:val="0"/>
        </w:rPr>
        <w:t>); subplot(1, 3, 2); imshow(noisy); title(</w:t>
      </w:r>
      <w:r>
        <w:rPr>
          <w:rFonts w:ascii="Courier New" w:hAnsi="Courier New" w:eastAsia="Courier New" w:cs="Courier New"/>
          <w:color w:val="A708F5"/>
          <w:sz w:val="20"/>
          <w:szCs w:val="20"/>
          <w:rtl w:val="0"/>
        </w:rPr>
        <w:t>'Noisy Image'</w:t>
      </w:r>
      <w:r>
        <w:rPr>
          <w:rFonts w:ascii="Courier New" w:hAnsi="Courier New" w:eastAsia="Courier New" w:cs="Courier New"/>
          <w:color w:val="212121"/>
          <w:sz w:val="20"/>
          <w:szCs w:val="20"/>
          <w:rtl w:val="0"/>
        </w:rPr>
        <w:t>); subplot(1, 3, 3); imshow(denoised); title(</w:t>
      </w:r>
      <w:r>
        <w:rPr>
          <w:rFonts w:ascii="Courier New" w:hAnsi="Courier New" w:eastAsia="Courier New" w:cs="Courier New"/>
          <w:color w:val="A708F5"/>
          <w:sz w:val="20"/>
          <w:szCs w:val="20"/>
          <w:rtl w:val="0"/>
        </w:rPr>
        <w:t>'Denoised Image'</w:t>
      </w:r>
      <w:r>
        <w:rPr>
          <w:rFonts w:ascii="Courier New" w:hAnsi="Courier New" w:eastAsia="Courier New" w:cs="Courier New"/>
          <w:color w:val="212121"/>
          <w:sz w:val="20"/>
          <w:szCs w:val="20"/>
          <w:rtl w:val="0"/>
        </w:rPr>
        <w:t>);</w:t>
      </w:r>
    </w:p>
    <w:p w14:paraId="000006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b w:val="0"/>
          <w:i w:val="0"/>
          <w:smallCaps w:val="0"/>
          <w:strike w:val="0"/>
          <w:color w:val="000000"/>
          <w:sz w:val="24"/>
          <w:szCs w:val="24"/>
          <w:u w:val="none"/>
          <w:shd w:val="clear" w:fill="auto"/>
          <w:vertAlign w:val="baseline"/>
        </w:rPr>
      </w:pPr>
    </w:p>
    <w:p w14:paraId="00000636">
      <w:pPr>
        <w:spacing w:before="0"/>
        <w:ind w:left="143" w:right="0" w:firstLine="0"/>
        <w:jc w:val="left"/>
        <w:rPr>
          <w:sz w:val="24"/>
          <w:szCs w:val="24"/>
        </w:rPr>
      </w:pPr>
      <w:r>
        <w:rPr>
          <w:color w:val="212121"/>
          <w:sz w:val="24"/>
          <w:szCs w:val="24"/>
          <w:rtl w:val="0"/>
        </w:rPr>
        <w:t>Output:</w:t>
      </w:r>
    </w:p>
    <w:p w14:paraId="000006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31E5A4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sectPr>
          <w:pgSz w:w="11900" w:h="16840"/>
          <w:pgMar w:top="420" w:right="120" w:bottom="280" w:left="140" w:header="360" w:footer="360" w:gutter="0"/>
          <w:cols w:space="720" w:num="1"/>
        </w:sectPr>
      </w:pPr>
      <w:r>
        <w:drawing>
          <wp:anchor distT="0" distB="0" distL="0" distR="0" simplePos="0" relativeHeight="251659264" behindDoc="0" locked="0" layoutInCell="1" allowOverlap="1">
            <wp:simplePos x="0" y="0"/>
            <wp:positionH relativeFrom="column">
              <wp:posOffset>158750</wp:posOffset>
            </wp:positionH>
            <wp:positionV relativeFrom="paragraph">
              <wp:posOffset>181610</wp:posOffset>
            </wp:positionV>
            <wp:extent cx="4808220" cy="1692910"/>
            <wp:effectExtent l="0" t="0" r="0" b="0"/>
            <wp:wrapTopAndBottom/>
            <wp:docPr id="26" name="image22.jpg"/>
            <wp:cNvGraphicFramePr/>
            <a:graphic xmlns:a="http://schemas.openxmlformats.org/drawingml/2006/main">
              <a:graphicData uri="http://schemas.openxmlformats.org/drawingml/2006/picture">
                <pic:pic xmlns:pic="http://schemas.openxmlformats.org/drawingml/2006/picture">
                  <pic:nvPicPr>
                    <pic:cNvPr id="26" name="image22.jpg"/>
                    <pic:cNvPicPr preferRelativeResize="0"/>
                  </pic:nvPicPr>
                  <pic:blipFill>
                    <a:blip r:embed="rId34"/>
                    <a:srcRect/>
                    <a:stretch>
                      <a:fillRect/>
                    </a:stretch>
                  </pic:blipFill>
                  <pic:spPr>
                    <a:xfrm>
                      <a:off x="0" y="0"/>
                      <a:ext cx="4808060" cy="1693164"/>
                    </a:xfrm>
                    <a:prstGeom prst="rect">
                      <a:avLst/>
                    </a:prstGeom>
                  </pic:spPr>
                </pic:pic>
              </a:graphicData>
            </a:graphic>
          </wp:anchor>
        </w:drawing>
      </w:r>
    </w:p>
    <w:p w14:paraId="000006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674">
      <w:pPr>
        <w:pStyle w:val="3"/>
        <w:spacing w:before="238"/>
        <w:ind w:firstLine="143"/>
      </w:pPr>
      <w:r>
        <w:rPr>
          <w:rtl w:val="0"/>
        </w:rPr>
        <w:t>Result:</w:t>
      </w:r>
    </w:p>
    <w:p w14:paraId="000006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i w:val="0"/>
          <w:smallCaps w:val="0"/>
          <w:strike w:val="0"/>
          <w:color w:val="000000"/>
          <w:sz w:val="23"/>
          <w:szCs w:val="23"/>
          <w:u w:val="none"/>
          <w:shd w:val="clear" w:fill="auto"/>
          <w:vertAlign w:val="baseline"/>
        </w:rPr>
      </w:pPr>
    </w:p>
    <w:p w14:paraId="40539AF2">
      <w:pPr>
        <w:spacing w:before="0"/>
        <w:ind w:left="143" w:right="0" w:firstLine="0"/>
        <w:jc w:val="left"/>
        <w:rPr>
          <w:sz w:val="24"/>
          <w:szCs w:val="24"/>
        </w:rPr>
        <w:sectPr>
          <w:pgSz w:w="11900" w:h="16840"/>
          <w:pgMar w:top="1580" w:right="120" w:bottom="280" w:left="140" w:header="360" w:footer="360" w:gutter="0"/>
          <w:cols w:space="720" w:num="1"/>
        </w:sectPr>
      </w:pPr>
      <w:r>
        <w:rPr>
          <w:sz w:val="24"/>
          <w:szCs w:val="24"/>
          <w:rtl w:val="0"/>
        </w:rPr>
        <w:t xml:space="preserve">Thus, the various types of noise in </w:t>
      </w:r>
      <w:r>
        <w:rPr>
          <w:sz w:val="22"/>
          <w:szCs w:val="22"/>
          <w:rtl w:val="0"/>
        </w:rPr>
        <w:t xml:space="preserve">an image </w:t>
      </w:r>
      <w:r>
        <w:rPr>
          <w:sz w:val="24"/>
          <w:szCs w:val="24"/>
          <w:rtl w:val="0"/>
        </w:rPr>
        <w:t>have been removed and implemented using MATLAB.</w:t>
      </w:r>
    </w:p>
    <w:p w14:paraId="00000677">
      <w:pPr>
        <w:pStyle w:val="3"/>
        <w:tabs>
          <w:tab w:val="left" w:pos="3743"/>
        </w:tabs>
        <w:spacing w:before="25"/>
        <w:ind w:firstLine="143"/>
        <w:rPr>
          <w:rFonts w:ascii="Calibri" w:hAnsi="Calibri" w:eastAsia="Calibri" w:cs="Calibri"/>
        </w:rPr>
      </w:pPr>
      <w:r>
        <w:rPr>
          <w:rFonts w:ascii="Calibri" w:hAnsi="Calibri" w:eastAsia="Calibri" w:cs="Calibri"/>
          <w:rtl w:val="0"/>
        </w:rPr>
        <w:t>Ex. No:9</w:t>
      </w:r>
      <w:r>
        <w:rPr>
          <w:rFonts w:ascii="Calibri" w:hAnsi="Calibri" w:eastAsia="Calibri" w:cs="Calibri"/>
          <w:rtl w:val="0"/>
        </w:rPr>
        <w:tab/>
      </w:r>
      <w:r>
        <w:rPr>
          <w:rFonts w:ascii="Calibri" w:hAnsi="Calibri" w:eastAsia="Calibri" w:cs="Calibri"/>
          <w:rtl w:val="0"/>
        </w:rPr>
        <w:t>IMPLEMENTATION OF SOBEL OPERATOR</w:t>
      </w:r>
    </w:p>
    <w:p w14:paraId="000006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libri" w:hAnsi="Calibri" w:eastAsia="Calibri" w:cs="Calibri"/>
          <w:b/>
          <w:i w:val="0"/>
          <w:smallCaps w:val="0"/>
          <w:strike w:val="0"/>
          <w:color w:val="000000"/>
          <w:sz w:val="23"/>
          <w:szCs w:val="23"/>
          <w:u w:val="none"/>
          <w:shd w:val="clear" w:fill="auto"/>
          <w:vertAlign w:val="baseline"/>
        </w:rPr>
      </w:pPr>
    </w:p>
    <w:p w14:paraId="00000679">
      <w:pPr>
        <w:spacing w:before="0"/>
        <w:ind w:left="196" w:right="0" w:firstLine="0"/>
        <w:jc w:val="left"/>
        <w:rPr>
          <w:b/>
          <w:sz w:val="24"/>
          <w:szCs w:val="24"/>
        </w:rPr>
      </w:pPr>
      <w:r>
        <w:rPr>
          <w:b/>
          <w:sz w:val="24"/>
          <w:szCs w:val="24"/>
          <w:rtl w:val="0"/>
        </w:rPr>
        <w:t>Date:</w:t>
      </w:r>
    </w:p>
    <w:p w14:paraId="000006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ambria" w:hAnsi="Cambria" w:eastAsia="Cambria" w:cs="Cambria"/>
          <w:b/>
          <w:i w:val="0"/>
          <w:smallCaps w:val="0"/>
          <w:strike w:val="0"/>
          <w:color w:val="000000"/>
          <w:sz w:val="15"/>
          <w:szCs w:val="15"/>
          <w:u w:val="none"/>
          <w:shd w:val="clear" w:fill="auto"/>
          <w:vertAlign w:val="baseline"/>
        </w:rPr>
      </w:pPr>
    </w:p>
    <w:p w14:paraId="0000067B">
      <w:pPr>
        <w:pStyle w:val="4"/>
        <w:spacing w:before="101" w:line="257" w:lineRule="auto"/>
        <w:ind w:left="263" w:firstLine="0"/>
      </w:pPr>
      <w:r>
        <w:rPr>
          <w:rtl w:val="0"/>
        </w:rPr>
        <w:t>Aim:</w:t>
      </w:r>
    </w:p>
    <w:p w14:paraId="000006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implement SOBEL operator in digital images for edge detection using Matlab.</w:t>
      </w:r>
    </w:p>
    <w:p w14:paraId="000006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Cambria" w:hAnsi="Cambria" w:eastAsia="Cambria" w:cs="Cambria"/>
          <w:b w:val="0"/>
          <w:i w:val="0"/>
          <w:smallCaps w:val="0"/>
          <w:strike w:val="0"/>
          <w:color w:val="000000"/>
          <w:sz w:val="15"/>
          <w:szCs w:val="15"/>
          <w:u w:val="none"/>
          <w:shd w:val="clear" w:fill="auto"/>
          <w:vertAlign w:val="baseline"/>
        </w:rPr>
      </w:pPr>
    </w:p>
    <w:p w14:paraId="0000067E">
      <w:pPr>
        <w:pStyle w:val="4"/>
        <w:spacing w:before="101"/>
        <w:ind w:left="263" w:firstLine="0"/>
      </w:pPr>
      <w:r>
        <w:rPr>
          <w:rtl w:val="0"/>
        </w:rPr>
        <w:t>Software Used:</w:t>
      </w:r>
    </w:p>
    <w:p w14:paraId="000006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6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6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val="0"/>
          <w:i w:val="0"/>
          <w:smallCaps w:val="0"/>
          <w:strike w:val="0"/>
          <w:color w:val="000000"/>
          <w:sz w:val="23"/>
          <w:szCs w:val="23"/>
          <w:u w:val="none"/>
          <w:shd w:val="clear" w:fill="auto"/>
          <w:vertAlign w:val="baseline"/>
        </w:rPr>
      </w:pPr>
    </w:p>
    <w:p w14:paraId="00000682">
      <w:pPr>
        <w:pStyle w:val="3"/>
        <w:ind w:firstLine="143"/>
      </w:pPr>
      <w:r>
        <w:rPr>
          <w:rtl w:val="0"/>
        </w:rPr>
        <w:t>Theory:</w:t>
      </w:r>
    </w:p>
    <w:p w14:paraId="000006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000006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60" w:firstLine="72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Sobel operator is a fundamental tool in image processing for edge detection and gradient estimation. It is used to find edges or boundaries in images by measuring the rate of change of intensity at each pixel. The theory behind the Sobel operator involves convolution with a pair of kernels to compute the gradients in both the horizontal and vertical directions. Here is a detailed explanation of the theory behind the Sobel operator.</w:t>
      </w:r>
    </w:p>
    <w:p w14:paraId="000006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686">
      <w:pPr>
        <w:pStyle w:val="4"/>
        <w:spacing w:line="257" w:lineRule="auto"/>
        <w:ind w:firstLine="143"/>
      </w:pPr>
      <w:r>
        <w:rPr>
          <w:rtl w:val="0"/>
        </w:rPr>
        <w:t>Gradient Calculation</w:t>
      </w:r>
    </w:p>
    <w:p w14:paraId="000006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Sobel operator is designed to compute the gradient of an image. The gradient represents the rate of change of pixel intensities, which is essential for identifying edges or abrupt changes in an image</w:t>
      </w:r>
    </w:p>
    <w:p w14:paraId="000006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689">
      <w:pPr>
        <w:pStyle w:val="4"/>
        <w:ind w:firstLine="143"/>
      </w:pPr>
      <w:r>
        <w:rPr>
          <w:rtl w:val="0"/>
        </w:rPr>
        <w:t>Convolution Operation</w:t>
      </w:r>
    </w:p>
    <w:p w14:paraId="000006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core operation of the Sobel operator involves convolution. Convolution is a mathematical operation that combines two functions to produce a third. In image processing, it is used to apply a kernel or filter to an image.</w:t>
      </w:r>
    </w:p>
    <w:p w14:paraId="000006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68C">
      <w:pPr>
        <w:pStyle w:val="4"/>
        <w:ind w:firstLine="143"/>
      </w:pPr>
      <w:r>
        <w:rPr>
          <w:rtl w:val="0"/>
        </w:rPr>
        <w:t>Sobel Kernels</w:t>
      </w:r>
    </w:p>
    <w:p w14:paraId="000006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16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Sobel operator uses two 3x3 convolution kernels, one for detecting changes in the horizontal direction (Sobel-X) and the other for changes in the vertical direction (Sobel-Y).</w:t>
      </w:r>
    </w:p>
    <w:p w14:paraId="000006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Sobel-X Kernel:</w:t>
      </w:r>
    </w:p>
    <w:p w14:paraId="000006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143" w:right="0" w:firstLine="0"/>
        <w:jc w:val="left"/>
        <w:rPr>
          <w:rFonts w:ascii="Cambria Math" w:hAnsi="Cambria Math" w:eastAsia="Cambria Math" w:cs="Cambria Math"/>
          <w:b w:val="0"/>
          <w:i w:val="0"/>
          <w:smallCaps w:val="0"/>
          <w:strike w:val="0"/>
          <w:color w:val="000000"/>
          <w:sz w:val="22"/>
          <w:szCs w:val="22"/>
          <w:u w:val="none"/>
          <w:shd w:val="clear" w:fill="auto"/>
          <w:vertAlign w:val="baseline"/>
        </w:rPr>
      </w:pPr>
      <w:r>
        <w:rPr>
          <w:rFonts w:ascii="Cambria Math" w:hAnsi="Cambria Math" w:eastAsia="Cambria Math" w:cs="Cambria Math"/>
          <w:b w:val="0"/>
          <w:i w:val="0"/>
          <w:smallCaps w:val="0"/>
          <w:strike w:val="0"/>
          <w:color w:val="000000"/>
          <w:sz w:val="22"/>
          <w:szCs w:val="22"/>
          <w:u w:val="none"/>
          <w:shd w:val="clear" w:fill="auto"/>
          <w:vertAlign w:val="baseline"/>
          <w:rtl w:val="0"/>
        </w:rPr>
        <w:t>-1 0 1 2 0 2 -1 0 1</w:t>
      </w:r>
    </w:p>
    <w:p w14:paraId="000006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57"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Sobel-X Kernel:</w:t>
      </w:r>
    </w:p>
    <w:p w14:paraId="000006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7" w:lineRule="auto"/>
        <w:ind w:left="143" w:right="0" w:firstLine="0"/>
        <w:jc w:val="left"/>
        <w:rPr>
          <w:rFonts w:ascii="Cambria Math" w:hAnsi="Cambria Math" w:eastAsia="Cambria Math" w:cs="Cambria Math"/>
          <w:b w:val="0"/>
          <w:i w:val="0"/>
          <w:smallCaps w:val="0"/>
          <w:strike w:val="0"/>
          <w:color w:val="000000"/>
          <w:sz w:val="22"/>
          <w:szCs w:val="22"/>
          <w:u w:val="none"/>
          <w:shd w:val="clear" w:fill="auto"/>
          <w:vertAlign w:val="baseline"/>
        </w:rPr>
      </w:pPr>
      <w:r>
        <w:rPr>
          <w:rFonts w:ascii="Cambria Math" w:hAnsi="Cambria Math" w:eastAsia="Cambria Math" w:cs="Cambria Math"/>
          <w:b w:val="0"/>
          <w:i w:val="0"/>
          <w:smallCaps w:val="0"/>
          <w:strike w:val="0"/>
          <w:color w:val="000000"/>
          <w:sz w:val="22"/>
          <w:szCs w:val="22"/>
          <w:u w:val="none"/>
          <w:shd w:val="clear" w:fill="auto"/>
          <w:vertAlign w:val="baseline"/>
          <w:rtl w:val="0"/>
        </w:rPr>
        <w:t>-1 -2 -1 0 0 0 1 2 1</w:t>
      </w:r>
    </w:p>
    <w:p w14:paraId="000006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Math" w:hAnsi="Cambria Math" w:eastAsia="Cambria Math" w:cs="Cambria Math"/>
          <w:b w:val="0"/>
          <w:i w:val="0"/>
          <w:smallCaps w:val="0"/>
          <w:strike w:val="0"/>
          <w:color w:val="000000"/>
          <w:sz w:val="24"/>
          <w:szCs w:val="24"/>
          <w:u w:val="none"/>
          <w:shd w:val="clear" w:fill="auto"/>
          <w:vertAlign w:val="baseline"/>
        </w:rPr>
      </w:pPr>
    </w:p>
    <w:p w14:paraId="00000693">
      <w:pPr>
        <w:pStyle w:val="4"/>
        <w:spacing w:line="257" w:lineRule="auto"/>
        <w:ind w:firstLine="143"/>
      </w:pPr>
      <w:r>
        <w:rPr>
          <w:rtl w:val="0"/>
        </w:rPr>
        <w:t>Gradient Computation</w:t>
      </w:r>
    </w:p>
    <w:p w14:paraId="000006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calculate the gradient at a given pixel, the Sobel operator convolves the image with both the Sobel-X and Sobel-Y kernels separately.</w:t>
      </w:r>
    </w:p>
    <w:p w14:paraId="000006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result of these two convolutions provides the horizontal gradient (Gx) and the vertical gradient (Gy) at each pixel.</w:t>
      </w:r>
    </w:p>
    <w:p w14:paraId="000006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697">
      <w:pPr>
        <w:pStyle w:val="4"/>
        <w:spacing w:line="257" w:lineRule="auto"/>
        <w:ind w:firstLine="143"/>
      </w:pPr>
      <w:r>
        <w:rPr>
          <w:rtl w:val="0"/>
        </w:rPr>
        <w:t>Edge Detection</w:t>
      </w:r>
    </w:p>
    <w:p w14:paraId="000006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Sobel operator highlights edges by emphasizing areas where the gradient magnitude (G) is high. A high gradient magnitude indicates a rapid change in pixel intensities, which is characteristic of edges or boundaries.</w:t>
      </w:r>
    </w:p>
    <w:p w14:paraId="000006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69A">
      <w:pPr>
        <w:pStyle w:val="4"/>
        <w:spacing w:line="257" w:lineRule="auto"/>
        <w:ind w:firstLine="143"/>
      </w:pPr>
      <w:r>
        <w:rPr>
          <w:rtl w:val="0"/>
        </w:rPr>
        <w:t>Thresholding</w:t>
      </w:r>
    </w:p>
    <w:p w14:paraId="000006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To extract significant edges, a threshold can be applied to the gradient magnitude. Pixels with a gradient magnitude above a certain threshold are considered part of an edge, while pixels with lower magnitudes are often treated as non- edge pixels.</w:t>
      </w:r>
    </w:p>
    <w:p w14:paraId="000006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69D">
      <w:pPr>
        <w:pStyle w:val="4"/>
        <w:ind w:firstLine="143"/>
        <w:jc w:val="both"/>
      </w:pPr>
      <w:r>
        <w:rPr>
          <w:rtl w:val="0"/>
        </w:rPr>
        <w:t>Noise Sensitivity</w:t>
      </w:r>
    </w:p>
    <w:p w14:paraId="000006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43" w:right="159" w:firstLine="0"/>
        <w:jc w:val="both"/>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The Sobel operator is sensitive to noise, as noise can create small variations that may be mistaken for edges. Preprocessing steps, such as Gaussian smoothing, are sometimes applied to reduce noise before applying the operator.</w:t>
      </w:r>
    </w:p>
    <w:p w14:paraId="000006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Cambria" w:hAnsi="Cambria" w:eastAsia="Cambria" w:cs="Cambria"/>
          <w:b w:val="0"/>
          <w:i w:val="0"/>
          <w:smallCaps w:val="0"/>
          <w:strike w:val="0"/>
          <w:color w:val="000000"/>
          <w:sz w:val="21"/>
          <w:szCs w:val="21"/>
          <w:u w:val="none"/>
          <w:shd w:val="clear" w:fill="auto"/>
          <w:vertAlign w:val="baseline"/>
        </w:rPr>
      </w:pPr>
    </w:p>
    <w:p w14:paraId="000006A0">
      <w:pPr>
        <w:pStyle w:val="4"/>
        <w:spacing w:line="257" w:lineRule="auto"/>
        <w:ind w:firstLine="143"/>
      </w:pPr>
      <w:r>
        <w:rPr>
          <w:rtl w:val="0"/>
        </w:rPr>
        <w:t>Applications</w:t>
      </w:r>
    </w:p>
    <w:p w14:paraId="00FF1E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sectPr>
          <w:pgSz w:w="11900" w:h="16840"/>
          <w:pgMar w:top="240" w:right="120" w:bottom="280" w:left="140" w:header="360" w:footer="360" w:gutter="0"/>
          <w:cols w:space="720" w:num="1"/>
        </w:sectPr>
      </w:pPr>
      <w:r>
        <w:rPr>
          <w:rFonts w:ascii="Cambria" w:hAnsi="Cambria" w:eastAsia="Cambria" w:cs="Cambria"/>
          <w:b w:val="0"/>
          <w:i w:val="0"/>
          <w:smallCaps w:val="0"/>
          <w:strike w:val="0"/>
          <w:color w:val="000000"/>
          <w:sz w:val="22"/>
          <w:szCs w:val="22"/>
          <w:u w:val="none"/>
          <w:shd w:val="clear" w:fill="auto"/>
          <w:vertAlign w:val="baseline"/>
          <w:rtl w:val="0"/>
        </w:rPr>
        <w:t>The Sobel operator is widely used in image processing and computer vision tasks, including object detection, feature extraction, image segmentation,</w:t>
      </w:r>
    </w:p>
    <w:p w14:paraId="000006A2">
      <w:pPr>
        <w:pStyle w:val="3"/>
        <w:spacing w:before="83"/>
        <w:ind w:firstLine="143"/>
      </w:pPr>
      <w:r>
        <w:rPr>
          <w:rtl w:val="0"/>
        </w:rPr>
        <w:t>Program:- To perform Sobel operator in an image</w:t>
      </w:r>
    </w:p>
    <w:p w14:paraId="000006A3">
      <w:pPr>
        <w:spacing w:before="241" w:line="493" w:lineRule="auto"/>
        <w:ind w:left="143" w:right="8615" w:firstLine="0"/>
        <w:jc w:val="left"/>
        <w:rPr>
          <w:rFonts w:ascii="Courier New" w:hAnsi="Courier New" w:eastAsia="Courier New" w:cs="Courier New"/>
          <w:sz w:val="20"/>
          <w:szCs w:val="20"/>
        </w:rPr>
      </w:pPr>
      <w:r>
        <w:rPr>
          <w:rFonts w:ascii="Courier New" w:hAnsi="Courier New" w:eastAsia="Courier New" w:cs="Courier New"/>
          <w:sz w:val="20"/>
          <w:szCs w:val="20"/>
          <w:rtl w:val="0"/>
        </w:rPr>
        <w:t>a = imread(</w:t>
      </w:r>
      <w:r>
        <w:rPr>
          <w:rFonts w:ascii="Courier New" w:hAnsi="Courier New" w:eastAsia="Courier New" w:cs="Courier New"/>
          <w:color w:val="A708F5"/>
          <w:sz w:val="20"/>
          <w:szCs w:val="20"/>
          <w:rtl w:val="0"/>
        </w:rPr>
        <w:t>'messi.jpg'</w:t>
      </w:r>
      <w:r>
        <w:rPr>
          <w:rFonts w:ascii="Courier New" w:hAnsi="Courier New" w:eastAsia="Courier New" w:cs="Courier New"/>
          <w:sz w:val="20"/>
          <w:szCs w:val="20"/>
          <w:rtl w:val="0"/>
        </w:rPr>
        <w:t>); b = rgb2gray(a); gray_img = double(b);</w:t>
      </w:r>
    </w:p>
    <w:p w14:paraId="000006A4">
      <w:pPr>
        <w:spacing w:before="0" w:line="226" w:lineRule="auto"/>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h_kernel = [-1, 0, 1; -2, 0, 2; -1, 0, 1];</w:t>
      </w:r>
    </w:p>
    <w:p w14:paraId="000006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ourier New" w:hAnsi="Courier New" w:eastAsia="Courier New" w:cs="Courier New"/>
          <w:b w:val="0"/>
          <w:i w:val="0"/>
          <w:smallCaps w:val="0"/>
          <w:strike w:val="0"/>
          <w:color w:val="000000"/>
          <w:sz w:val="21"/>
          <w:szCs w:val="21"/>
          <w:u w:val="none"/>
          <w:shd w:val="clear" w:fill="auto"/>
          <w:vertAlign w:val="baseline"/>
        </w:rPr>
      </w:pPr>
    </w:p>
    <w:p w14:paraId="000006A6">
      <w:pPr>
        <w:spacing w:before="0"/>
        <w:ind w:left="143" w:right="0" w:firstLine="0"/>
        <w:jc w:val="left"/>
        <w:rPr>
          <w:rFonts w:ascii="Courier New" w:hAnsi="Courier New" w:eastAsia="Courier New" w:cs="Courier New"/>
          <w:sz w:val="20"/>
          <w:szCs w:val="20"/>
        </w:rPr>
      </w:pPr>
      <w:r>
        <w:rPr>
          <w:rFonts w:ascii="Courier New" w:hAnsi="Courier New" w:eastAsia="Courier New" w:cs="Courier New"/>
          <w:sz w:val="20"/>
          <w:szCs w:val="20"/>
          <w:rtl w:val="0"/>
        </w:rPr>
        <w:t>v_kernel = [-1, -2, -1; 0, 0, 0; 1, 2, 1];</w:t>
      </w:r>
    </w:p>
    <w:p w14:paraId="000006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Courier New" w:hAnsi="Courier New" w:eastAsia="Courier New" w:cs="Courier New"/>
          <w:b w:val="0"/>
          <w:i w:val="0"/>
          <w:smallCaps w:val="0"/>
          <w:strike w:val="0"/>
          <w:color w:val="000000"/>
          <w:sz w:val="21"/>
          <w:szCs w:val="21"/>
          <w:u w:val="none"/>
          <w:shd w:val="clear" w:fill="auto"/>
          <w:vertAlign w:val="baseline"/>
        </w:rPr>
      </w:pPr>
    </w:p>
    <w:p w14:paraId="000006A8">
      <w:pPr>
        <w:spacing w:before="0" w:line="491" w:lineRule="auto"/>
        <w:ind w:left="143" w:right="7534" w:firstLine="0"/>
        <w:jc w:val="left"/>
        <w:rPr>
          <w:rFonts w:ascii="Courier New" w:hAnsi="Courier New" w:eastAsia="Courier New" w:cs="Courier New"/>
          <w:sz w:val="20"/>
          <w:szCs w:val="20"/>
        </w:rPr>
      </w:pPr>
      <w:r>
        <w:rPr>
          <w:rFonts w:ascii="Courier New" w:hAnsi="Courier New" w:eastAsia="Courier New" w:cs="Courier New"/>
          <w:sz w:val="20"/>
          <w:szCs w:val="20"/>
          <w:rtl w:val="0"/>
        </w:rPr>
        <w:t>c = imfilter(gray_img, h_kernel); d = imfilter(gray_img, v_kernel);</w:t>
      </w:r>
    </w:p>
    <w:p w14:paraId="000006A9">
      <w:pPr>
        <w:spacing w:before="3" w:line="496" w:lineRule="auto"/>
        <w:ind w:left="143" w:right="6554" w:firstLine="0"/>
        <w:jc w:val="left"/>
        <w:rPr>
          <w:rFonts w:ascii="Courier New" w:hAnsi="Courier New" w:eastAsia="Courier New" w:cs="Courier New"/>
          <w:sz w:val="20"/>
          <w:szCs w:val="20"/>
        </w:rPr>
      </w:pPr>
      <w:r>
        <w:rPr>
          <w:rFonts w:ascii="Courier New" w:hAnsi="Courier New" w:eastAsia="Courier New" w:cs="Courier New"/>
          <w:sz w:val="20"/>
          <w:szCs w:val="20"/>
          <w:rtl w:val="0"/>
        </w:rPr>
        <w:t>gradient_magnitude = sqrt(c.^2 + d.^2); figure;</w:t>
      </w:r>
    </w:p>
    <w:p w14:paraId="000006AA">
      <w:pPr>
        <w:spacing w:before="0" w:line="493" w:lineRule="auto"/>
        <w:ind w:left="143" w:right="8609" w:firstLine="0"/>
        <w:jc w:val="left"/>
        <w:rPr>
          <w:rFonts w:ascii="Courier New" w:hAnsi="Courier New" w:eastAsia="Courier New" w:cs="Courier New"/>
          <w:sz w:val="20"/>
          <w:szCs w:val="20"/>
        </w:rPr>
      </w:pPr>
      <w:r>
        <w:rPr>
          <w:rFonts w:ascii="Courier New" w:hAnsi="Courier New" w:eastAsia="Courier New" w:cs="Courier New"/>
          <w:sz w:val="20"/>
          <w:szCs w:val="20"/>
          <w:rtl w:val="0"/>
        </w:rPr>
        <w:t>subplot(2, 2, 1); imshow(a); title(</w:t>
      </w:r>
      <w:r>
        <w:rPr>
          <w:rFonts w:ascii="Courier New" w:hAnsi="Courier New" w:eastAsia="Courier New" w:cs="Courier New"/>
          <w:color w:val="A708F5"/>
          <w:sz w:val="20"/>
          <w:szCs w:val="20"/>
          <w:rtl w:val="0"/>
        </w:rPr>
        <w:t>'Original Image'</w:t>
      </w:r>
      <w:r>
        <w:rPr>
          <w:rFonts w:ascii="Courier New" w:hAnsi="Courier New" w:eastAsia="Courier New" w:cs="Courier New"/>
          <w:sz w:val="20"/>
          <w:szCs w:val="20"/>
          <w:rtl w:val="0"/>
        </w:rPr>
        <w:t>); subplot(2, 2, 2);</w:t>
      </w:r>
    </w:p>
    <w:p w14:paraId="000006AB">
      <w:pPr>
        <w:spacing w:before="0" w:line="493" w:lineRule="auto"/>
        <w:ind w:left="143" w:right="6554" w:firstLine="0"/>
        <w:jc w:val="left"/>
        <w:rPr>
          <w:rFonts w:ascii="Courier New" w:hAnsi="Courier New" w:eastAsia="Courier New" w:cs="Courier New"/>
          <w:sz w:val="20"/>
          <w:szCs w:val="20"/>
        </w:rPr>
      </w:pPr>
      <w:r>
        <w:rPr>
          <w:rFonts w:ascii="Courier New" w:hAnsi="Courier New" w:eastAsia="Courier New" w:cs="Courier New"/>
          <w:sz w:val="20"/>
          <w:szCs w:val="20"/>
          <w:rtl w:val="0"/>
        </w:rPr>
        <w:t>imshow(uint8(gradient_magnitude)); title(</w:t>
      </w:r>
      <w:r>
        <w:rPr>
          <w:rFonts w:ascii="Courier New" w:hAnsi="Courier New" w:eastAsia="Courier New" w:cs="Courier New"/>
          <w:color w:val="A708F5"/>
          <w:sz w:val="20"/>
          <w:szCs w:val="20"/>
          <w:rtl w:val="0"/>
        </w:rPr>
        <w:t>'Sobel Edge Detected Image'</w:t>
      </w:r>
      <w:r>
        <w:rPr>
          <w:rFonts w:ascii="Courier New" w:hAnsi="Courier New" w:eastAsia="Courier New" w:cs="Courier New"/>
          <w:sz w:val="20"/>
          <w:szCs w:val="20"/>
          <w:rtl w:val="0"/>
        </w:rPr>
        <w:t xml:space="preserve">); </w:t>
      </w:r>
    </w:p>
    <w:p w14:paraId="000006AC">
      <w:pPr>
        <w:pStyle w:val="3"/>
        <w:spacing w:line="493" w:lineRule="auto"/>
        <w:ind w:left="143" w:right="6554" w:firstLine="0"/>
      </w:pPr>
      <w:bookmarkStart w:id="0" w:name="_bh0nocxvcga" w:colFirst="0" w:colLast="0"/>
      <w:bookmarkEnd w:id="0"/>
      <w:r>
        <w:rPr>
          <w:rtl w:val="0"/>
        </w:rPr>
        <w:t>Output:</w:t>
      </w:r>
    </w:p>
    <w:p w14:paraId="000006AD">
      <w:pPr>
        <w:spacing w:before="0" w:line="493" w:lineRule="auto"/>
        <w:ind w:left="143" w:right="6554" w:firstLine="0"/>
        <w:jc w:val="left"/>
        <w:rPr>
          <w:rFonts w:ascii="Courier New" w:hAnsi="Courier New" w:eastAsia="Courier New" w:cs="Courier New"/>
          <w:sz w:val="20"/>
          <w:szCs w:val="20"/>
        </w:rPr>
      </w:pPr>
      <w:r>
        <w:drawing>
          <wp:anchor distT="0" distB="0" distL="0" distR="0" simplePos="0" relativeHeight="251659264" behindDoc="0" locked="0" layoutInCell="1" allowOverlap="1">
            <wp:simplePos x="0" y="0"/>
            <wp:positionH relativeFrom="column">
              <wp:posOffset>95250</wp:posOffset>
            </wp:positionH>
            <wp:positionV relativeFrom="paragraph">
              <wp:posOffset>0</wp:posOffset>
            </wp:positionV>
            <wp:extent cx="4726305" cy="1838960"/>
            <wp:effectExtent l="0" t="0" r="0" b="0"/>
            <wp:wrapTopAndBottom/>
            <wp:docPr id="34" name="image30.jpg"/>
            <wp:cNvGraphicFramePr/>
            <a:graphic xmlns:a="http://schemas.openxmlformats.org/drawingml/2006/main">
              <a:graphicData uri="http://schemas.openxmlformats.org/drawingml/2006/picture">
                <pic:pic xmlns:pic="http://schemas.openxmlformats.org/drawingml/2006/picture">
                  <pic:nvPicPr>
                    <pic:cNvPr id="34" name="image30.jpg"/>
                    <pic:cNvPicPr preferRelativeResize="0"/>
                  </pic:nvPicPr>
                  <pic:blipFill>
                    <a:blip r:embed="rId35"/>
                    <a:srcRect/>
                    <a:stretch>
                      <a:fillRect/>
                    </a:stretch>
                  </pic:blipFill>
                  <pic:spPr>
                    <a:xfrm>
                      <a:off x="0" y="0"/>
                      <a:ext cx="4725988" cy="1838943"/>
                    </a:xfrm>
                    <a:prstGeom prst="rect">
                      <a:avLst/>
                    </a:prstGeom>
                  </pic:spPr>
                </pic:pic>
              </a:graphicData>
            </a:graphic>
          </wp:anchor>
        </w:drawing>
      </w:r>
    </w:p>
    <w:p w14:paraId="000006AE">
      <w:pPr>
        <w:pStyle w:val="3"/>
        <w:spacing w:before="100"/>
        <w:ind w:firstLine="143"/>
      </w:pPr>
      <w:bookmarkStart w:id="1" w:name="_qbjiz46ht41" w:colFirst="0" w:colLast="0"/>
      <w:bookmarkEnd w:id="1"/>
    </w:p>
    <w:p w14:paraId="000006AF">
      <w:pPr>
        <w:pStyle w:val="3"/>
        <w:spacing w:before="100"/>
        <w:ind w:firstLine="143"/>
      </w:pPr>
      <w:bookmarkStart w:id="2" w:name="_pcixi7u56kf0" w:colFirst="0" w:colLast="0"/>
      <w:bookmarkEnd w:id="2"/>
    </w:p>
    <w:p w14:paraId="000006B0">
      <w:pPr>
        <w:pStyle w:val="3"/>
        <w:spacing w:before="100"/>
        <w:ind w:firstLine="143"/>
      </w:pPr>
      <w:bookmarkStart w:id="3" w:name="_jvbabzgffrqj" w:colFirst="0" w:colLast="0"/>
      <w:bookmarkEnd w:id="3"/>
    </w:p>
    <w:p w14:paraId="000006B1">
      <w:pPr>
        <w:pStyle w:val="3"/>
        <w:spacing w:before="100"/>
        <w:ind w:firstLine="143"/>
      </w:pPr>
      <w:bookmarkStart w:id="4" w:name="_lflc1jq4ybws" w:colFirst="0" w:colLast="0"/>
      <w:bookmarkEnd w:id="4"/>
    </w:p>
    <w:p w14:paraId="000006B2">
      <w:pPr>
        <w:pStyle w:val="3"/>
        <w:spacing w:before="100"/>
        <w:ind w:firstLine="143"/>
      </w:pPr>
      <w:bookmarkStart w:id="5" w:name="_ol8banukqdh6" w:colFirst="0" w:colLast="0"/>
      <w:bookmarkEnd w:id="5"/>
    </w:p>
    <w:p w14:paraId="000006B3">
      <w:pPr>
        <w:pStyle w:val="3"/>
        <w:spacing w:before="100"/>
        <w:ind w:firstLine="143"/>
      </w:pPr>
      <w:bookmarkStart w:id="6" w:name="_dpht0bmmwlll" w:colFirst="0" w:colLast="0"/>
      <w:bookmarkEnd w:id="6"/>
    </w:p>
    <w:p w14:paraId="000006B4">
      <w:pPr>
        <w:pStyle w:val="3"/>
        <w:spacing w:before="100"/>
        <w:ind w:firstLine="143"/>
      </w:pPr>
      <w:bookmarkStart w:id="7" w:name="_9kviu3z09xa6" w:colFirst="0" w:colLast="0"/>
      <w:bookmarkEnd w:id="7"/>
    </w:p>
    <w:p w14:paraId="000006B5">
      <w:pPr>
        <w:pStyle w:val="3"/>
        <w:spacing w:before="100"/>
        <w:ind w:firstLine="143"/>
      </w:pPr>
      <w:bookmarkStart w:id="8" w:name="_253aew3yetjt" w:colFirst="0" w:colLast="0"/>
      <w:bookmarkEnd w:id="8"/>
      <w:r>
        <w:rPr>
          <w:rtl w:val="0"/>
        </w:rPr>
        <w:t>Result:</w:t>
      </w:r>
    </w:p>
    <w:p w14:paraId="000006B6">
      <w:pPr>
        <w:spacing w:before="1"/>
        <w:rPr>
          <w:b/>
        </w:rPr>
      </w:pPr>
    </w:p>
    <w:p w14:paraId="000006B7">
      <w:pPr>
        <w:ind w:left="143" w:firstLine="0"/>
      </w:pPr>
      <w:r>
        <w:rPr>
          <w:rtl w:val="0"/>
        </w:rPr>
        <w:t>The SOBEL operator in digital images for edge detection has been implemented using MATLAB</w:t>
      </w:r>
    </w:p>
    <w:p w14:paraId="000006B8">
      <w:pPr>
        <w:spacing w:before="0" w:line="493" w:lineRule="auto"/>
        <w:ind w:left="143" w:right="6554" w:firstLine="0"/>
        <w:jc w:val="left"/>
        <w:rPr>
          <w:sz w:val="24"/>
          <w:szCs w:val="24"/>
        </w:rPr>
      </w:pPr>
    </w:p>
    <w:p w14:paraId="000006BB">
      <w:pPr>
        <w:spacing w:before="240" w:after="240" w:line="493" w:lineRule="auto"/>
        <w:ind w:firstLine="360" w:firstLineChars="150"/>
        <w:jc w:val="both"/>
        <w:rPr>
          <w:rFonts w:hint="default" w:eastAsia="Arial" w:cs="Arial" w:asciiTheme="majorAscii" w:hAnsiTheme="majorAscii"/>
          <w:b/>
          <w:sz w:val="24"/>
          <w:szCs w:val="24"/>
          <w:lang w:val="en-US"/>
        </w:rPr>
      </w:pPr>
      <w:r>
        <w:rPr>
          <w:rFonts w:hint="default" w:eastAsia="Arial" w:cs="Arial" w:asciiTheme="majorAscii" w:hAnsiTheme="majorAscii"/>
          <w:b/>
          <w:sz w:val="24"/>
          <w:szCs w:val="24"/>
          <w:rtl w:val="0"/>
          <w:lang w:val="en-US"/>
        </w:rPr>
        <w:t xml:space="preserve">Ex No:10                                                        </w:t>
      </w:r>
      <w:r>
        <w:rPr>
          <w:rFonts w:hint="default" w:eastAsia="Arial" w:cs="Arial" w:asciiTheme="majorAscii" w:hAnsiTheme="majorAscii"/>
          <w:b/>
          <w:sz w:val="24"/>
          <w:szCs w:val="24"/>
          <w:rtl w:val="0"/>
        </w:rPr>
        <w:t>D</w:t>
      </w:r>
      <w:r>
        <w:rPr>
          <w:rFonts w:hint="default" w:eastAsia="Arial" w:cs="Arial" w:asciiTheme="majorAscii" w:hAnsiTheme="majorAscii"/>
          <w:b/>
          <w:sz w:val="24"/>
          <w:szCs w:val="24"/>
          <w:rtl w:val="0"/>
          <w:lang w:val="en-US"/>
        </w:rPr>
        <w:t>IGITAL WATERMARKING</w:t>
      </w:r>
    </w:p>
    <w:p w14:paraId="74E39B10">
      <w:pPr>
        <w:spacing w:before="240" w:after="240" w:line="240" w:lineRule="auto"/>
        <w:rPr>
          <w:rFonts w:hint="default" w:eastAsia="Arial" w:cs="Arial" w:asciiTheme="minorAscii" w:hAnsiTheme="minorAscii"/>
          <w:b/>
          <w:sz w:val="24"/>
          <w:szCs w:val="24"/>
          <w:rtl w:val="0"/>
          <w:lang w:val="en-US"/>
        </w:rPr>
      </w:pPr>
      <w:r>
        <w:rPr>
          <w:rFonts w:hint="default" w:eastAsia="Arial" w:cs="Arial" w:asciiTheme="minorAscii" w:hAnsiTheme="minorAscii"/>
          <w:b/>
          <w:sz w:val="24"/>
          <w:szCs w:val="24"/>
          <w:rtl w:val="0"/>
          <w:lang w:val="en-US"/>
        </w:rPr>
        <w:t>Date:</w:t>
      </w:r>
    </w:p>
    <w:p w14:paraId="000006BC">
      <w:pPr>
        <w:spacing w:before="240" w:after="240" w:line="240" w:lineRule="auto"/>
        <w:rPr>
          <w:rFonts w:hint="default" w:eastAsia="Arial" w:cs="Arial" w:asciiTheme="minorAscii" w:hAnsiTheme="minorAscii"/>
          <w:b/>
          <w:bCs/>
          <w:rtl w:val="0"/>
          <w:lang w:val="en-US"/>
        </w:rPr>
      </w:pPr>
      <w:r>
        <w:rPr>
          <w:rFonts w:hint="default" w:eastAsia="Arial" w:cs="Arial" w:asciiTheme="minorAscii" w:hAnsiTheme="minorAscii"/>
          <w:b/>
          <w:rtl w:val="0"/>
        </w:rPr>
        <w:br w:type="textWrapping"/>
      </w:r>
      <w:r>
        <w:rPr>
          <w:rFonts w:hint="default" w:eastAsia="Arial" w:cs="Arial" w:asciiTheme="minorAscii" w:hAnsiTheme="minorAscii"/>
          <w:b/>
          <w:rtl w:val="0"/>
        </w:rPr>
        <w:t>Aim:</w:t>
      </w:r>
      <w:r>
        <w:rPr>
          <w:rFonts w:hint="default" w:eastAsia="Arial" w:cs="Arial" w:asciiTheme="minorAscii" w:hAnsiTheme="minorAscii"/>
          <w:rtl w:val="0"/>
        </w:rPr>
        <w:t xml:space="preserve"> </w:t>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lang w:val="en-US"/>
        </w:rPr>
        <w:t xml:space="preserve">            </w:t>
      </w:r>
      <w:r>
        <w:rPr>
          <w:rFonts w:hint="default" w:eastAsia="Arial" w:cs="Arial" w:asciiTheme="minorAscii" w:hAnsiTheme="minorAscii"/>
          <w:rtl w:val="0"/>
        </w:rPr>
        <w:t xml:space="preserve">The aim of this project is to implement a digital watermarking algorithm using Singular Value Decomposition (SVD) </w:t>
      </w:r>
      <w:r>
        <w:rPr>
          <w:rFonts w:hint="default" w:eastAsia="Arial" w:cs="Arial" w:asciiTheme="minorAscii" w:hAnsiTheme="minorAscii"/>
          <w:rtl w:val="0"/>
          <w:lang w:val="en-US"/>
        </w:rPr>
        <w:t xml:space="preserve">                  </w:t>
      </w:r>
      <w:r>
        <w:rPr>
          <w:rFonts w:hint="default" w:eastAsia="Arial" w:cs="Arial" w:asciiTheme="minorAscii" w:hAnsiTheme="minorAscii"/>
          <w:rtl w:val="0"/>
        </w:rPr>
        <w:t>and Discrete Wavelet Transform (DWT) in MATLAB.</w:t>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b/>
          <w:bCs/>
          <w:rtl w:val="0"/>
          <w:lang w:val="en-US"/>
        </w:rPr>
        <w:t>Software  Used:</w:t>
      </w:r>
    </w:p>
    <w:p w14:paraId="4354B3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p>
    <w:p w14:paraId="520900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3" w:right="0" w:firstLine="0"/>
        <w:jc w:val="left"/>
        <w:rPr>
          <w:rFonts w:ascii="Cambria" w:hAnsi="Cambria" w:eastAsia="Cambria" w:cs="Cambria"/>
          <w:b w:val="0"/>
          <w:i w:val="0"/>
          <w:smallCaps w:val="0"/>
          <w:strike w:val="0"/>
          <w:color w:val="000000"/>
          <w:sz w:val="22"/>
          <w:szCs w:val="22"/>
          <w:u w:val="none"/>
          <w:shd w:val="clear" w:fill="auto"/>
          <w:vertAlign w:val="baseline"/>
        </w:rPr>
      </w:pPr>
      <w:r>
        <w:rPr>
          <w:rFonts w:ascii="Cambria" w:hAnsi="Cambria" w:eastAsia="Cambria" w:cs="Cambria"/>
          <w:b w:val="0"/>
          <w:i w:val="0"/>
          <w:smallCaps w:val="0"/>
          <w:strike w:val="0"/>
          <w:color w:val="000000"/>
          <w:sz w:val="22"/>
          <w:szCs w:val="22"/>
          <w:u w:val="none"/>
          <w:shd w:val="clear" w:fill="auto"/>
          <w:vertAlign w:val="baseline"/>
          <w:rtl w:val="0"/>
        </w:rPr>
        <w:t>MATLAB</w:t>
      </w:r>
    </w:p>
    <w:p w14:paraId="000006BD">
      <w:pPr>
        <w:spacing w:before="240" w:after="240" w:line="240" w:lineRule="auto"/>
        <w:rPr>
          <w:rFonts w:hint="default" w:eastAsia="Arial" w:cs="Arial" w:asciiTheme="minorAscii" w:hAnsiTheme="minorAscii"/>
        </w:rPr>
      </w:pPr>
      <w:r>
        <w:rPr>
          <w:rFonts w:hint="default" w:eastAsia="Arial" w:cs="Arial" w:asciiTheme="minorAscii" w:hAnsiTheme="minorAscii"/>
          <w:b/>
          <w:rtl w:val="0"/>
        </w:rPr>
        <w:t>Theory:</w:t>
      </w:r>
      <w:r>
        <w:rPr>
          <w:rFonts w:hint="default" w:eastAsia="Arial" w:cs="Arial" w:asciiTheme="minorAscii" w:hAnsiTheme="minorAscii"/>
          <w:rtl w:val="0"/>
        </w:rPr>
        <w:t xml:space="preserve"> </w:t>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lang w:val="en-US"/>
        </w:rPr>
        <w:t xml:space="preserve">             </w:t>
      </w:r>
      <w:r>
        <w:rPr>
          <w:rFonts w:hint="default" w:eastAsia="Arial" w:cs="Arial" w:asciiTheme="minorAscii" w:hAnsiTheme="minorAscii"/>
          <w:rtl w:val="0"/>
        </w:rPr>
        <w:t>The digital watermarking algorithm operates in the following steps:</w:t>
      </w:r>
    </w:p>
    <w:p w14:paraId="000006BE">
      <w:pPr>
        <w:spacing w:before="240" w:line="240" w:lineRule="auto"/>
        <w:ind w:left="1080" w:hanging="360"/>
        <w:rPr>
          <w:rFonts w:hint="default" w:eastAsia="Arial" w:cs="Arial" w:asciiTheme="minorAscii" w:hAnsiTheme="minorAscii"/>
        </w:rPr>
      </w:pPr>
      <w:r>
        <w:rPr>
          <w:rFonts w:hint="default" w:eastAsia="Arial" w:cs="Arial" w:asciiTheme="minorAscii" w:hAnsiTheme="minorAscii"/>
          <w:rtl w:val="0"/>
        </w:rPr>
        <w:t>1. The source image and the watermark image are loaded and converted to grayscale.</w:t>
      </w:r>
    </w:p>
    <w:p w14:paraId="000006BF">
      <w:pPr>
        <w:spacing w:line="240" w:lineRule="auto"/>
        <w:ind w:left="1080" w:hanging="360"/>
        <w:rPr>
          <w:rFonts w:hint="default" w:eastAsia="Arial" w:cs="Arial" w:asciiTheme="minorAscii" w:hAnsiTheme="minorAscii"/>
        </w:rPr>
      </w:pPr>
      <w:r>
        <w:rPr>
          <w:rFonts w:hint="default" w:eastAsia="Arial" w:cs="Arial" w:asciiTheme="minorAscii" w:hAnsiTheme="minorAscii"/>
          <w:rtl w:val="0"/>
        </w:rPr>
        <w:t>2. The Discrete Wavelet Transform (DWT) is applied to the source image to obtain the low-frequency subband (LL2).</w:t>
      </w:r>
    </w:p>
    <w:p w14:paraId="000006C0">
      <w:pPr>
        <w:spacing w:line="240" w:lineRule="auto"/>
        <w:ind w:left="1080" w:hanging="360"/>
        <w:rPr>
          <w:rFonts w:hint="default" w:eastAsia="Arial" w:cs="Arial" w:asciiTheme="minorAscii" w:hAnsiTheme="minorAscii"/>
        </w:rPr>
      </w:pPr>
      <w:r>
        <w:rPr>
          <w:rFonts w:hint="default" w:eastAsia="Arial" w:cs="Arial" w:asciiTheme="minorAscii" w:hAnsiTheme="minorAscii"/>
          <w:rtl w:val="0"/>
        </w:rPr>
        <w:t>3. The Singular Value Decomposition (SVD) is performed on the LL2 subband and the watermark image.</w:t>
      </w:r>
    </w:p>
    <w:p w14:paraId="000006C1">
      <w:pPr>
        <w:spacing w:line="240" w:lineRule="auto"/>
        <w:ind w:left="1080" w:hanging="360"/>
        <w:rPr>
          <w:rFonts w:hint="default" w:eastAsia="Arial" w:cs="Arial" w:asciiTheme="minorAscii" w:hAnsiTheme="minorAscii"/>
        </w:rPr>
      </w:pPr>
      <w:r>
        <w:rPr>
          <w:rFonts w:hint="default" w:eastAsia="Arial" w:cs="Arial" w:asciiTheme="minorAscii" w:hAnsiTheme="minorAscii"/>
          <w:rtl w:val="0"/>
        </w:rPr>
        <w:t>4. The watermark is embedded into the source image by modifying the singular values of the LL2 subband using a scaling factor (Alpha).</w:t>
      </w:r>
    </w:p>
    <w:p w14:paraId="000006C2">
      <w:pPr>
        <w:spacing w:line="240" w:lineRule="auto"/>
        <w:ind w:left="1080" w:hanging="360"/>
        <w:rPr>
          <w:rFonts w:hint="default" w:eastAsia="Arial" w:cs="Arial" w:asciiTheme="minorAscii" w:hAnsiTheme="minorAscii"/>
        </w:rPr>
      </w:pPr>
      <w:r>
        <w:rPr>
          <w:rFonts w:hint="default" w:eastAsia="Arial" w:cs="Arial" w:asciiTheme="minorAscii" w:hAnsiTheme="minorAscii"/>
          <w:rtl w:val="0"/>
        </w:rPr>
        <w:t>5. The inverse DWT is applied to reconstruct the watermarked image.</w:t>
      </w:r>
    </w:p>
    <w:p w14:paraId="000006C3">
      <w:pPr>
        <w:spacing w:after="240" w:line="240" w:lineRule="auto"/>
        <w:ind w:left="1080" w:hanging="360"/>
        <w:rPr>
          <w:rFonts w:hint="default" w:eastAsia="Arial" w:cs="Arial" w:asciiTheme="minorAscii" w:hAnsiTheme="minorAscii"/>
        </w:rPr>
      </w:pPr>
      <w:r>
        <w:rPr>
          <w:rFonts w:hint="default" w:eastAsia="Arial" w:cs="Arial" w:asciiTheme="minorAscii" w:hAnsiTheme="minorAscii"/>
          <w:rtl w:val="0"/>
        </w:rPr>
        <w:t>6. The watermark can be extracted from the watermarked image by reversing the embedding process.</w:t>
      </w:r>
    </w:p>
    <w:p w14:paraId="000006C4">
      <w:pPr>
        <w:spacing w:before="240" w:after="240" w:line="240" w:lineRule="auto"/>
        <w:rPr>
          <w:rFonts w:hint="default" w:eastAsia="Arial" w:cs="Arial" w:asciiTheme="minorAscii" w:hAnsiTheme="minorAscii"/>
        </w:rPr>
      </w:pPr>
      <w:r>
        <w:rPr>
          <w:rFonts w:hint="default" w:eastAsia="Arial" w:cs="Arial" w:asciiTheme="minorAscii" w:hAnsiTheme="minorAscii"/>
          <w:rtl w:val="0"/>
        </w:rPr>
        <w:t>The algorithm allows for the embedding and extraction of the watermark without significantly degrading the quality of the source image.</w:t>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t xml:space="preserve"> The provided MATLAB code implements the digital watermarking algorithm using the following main functions:</w:t>
      </w:r>
    </w:p>
    <w:p w14:paraId="000006C5">
      <w:pPr>
        <w:spacing w:before="240" w:line="240" w:lineRule="auto"/>
        <w:ind w:left="1080" w:hanging="360"/>
        <w:rPr>
          <w:rFonts w:hint="default" w:eastAsia="Arial" w:cs="Arial" w:asciiTheme="minorAscii" w:hAnsiTheme="minorAscii"/>
        </w:rPr>
      </w:pPr>
      <w:r>
        <w:rPr>
          <w:rFonts w:hint="default" w:eastAsia="Roboto Mono" w:cs="Roboto Mono" w:asciiTheme="minorAscii" w:hAnsiTheme="minorAscii"/>
          <w:color w:val="188038"/>
          <w:rtl w:val="0"/>
        </w:rPr>
        <w:t>1. initializeSource</w:t>
      </w:r>
      <w:r>
        <w:rPr>
          <w:rFonts w:hint="default" w:eastAsia="Arial" w:cs="Arial" w:asciiTheme="minorAscii" w:hAnsiTheme="minorAscii"/>
          <w:rtl w:val="0"/>
        </w:rPr>
        <w:t>: Loads the source image, converts it to grayscale, and performs the DWT to obtain the LL2 subband.</w:t>
      </w:r>
    </w:p>
    <w:p w14:paraId="000006C6">
      <w:pPr>
        <w:spacing w:line="240" w:lineRule="auto"/>
        <w:ind w:left="1080" w:hanging="360"/>
        <w:rPr>
          <w:rFonts w:hint="default" w:eastAsia="Arial" w:cs="Arial" w:asciiTheme="minorAscii" w:hAnsiTheme="minorAscii"/>
        </w:rPr>
      </w:pPr>
      <w:r>
        <w:rPr>
          <w:rFonts w:hint="default" w:eastAsia="Roboto Mono" w:cs="Roboto Mono" w:asciiTheme="minorAscii" w:hAnsiTheme="minorAscii"/>
          <w:color w:val="188038"/>
          <w:rtl w:val="0"/>
        </w:rPr>
        <w:t>2. initializeWM</w:t>
      </w:r>
      <w:r>
        <w:rPr>
          <w:rFonts w:hint="default" w:eastAsia="Arial" w:cs="Arial" w:asciiTheme="minorAscii" w:hAnsiTheme="minorAscii"/>
          <w:rtl w:val="0"/>
        </w:rPr>
        <w:t>: Loads the watermark image, performs necessary image processing, and resizes it to match the LL2 subband.</w:t>
      </w:r>
    </w:p>
    <w:p w14:paraId="000006C7">
      <w:pPr>
        <w:spacing w:line="240" w:lineRule="auto"/>
        <w:ind w:left="1080" w:hanging="360"/>
        <w:rPr>
          <w:rFonts w:hint="default" w:eastAsia="Arial" w:cs="Arial" w:asciiTheme="minorAscii" w:hAnsiTheme="minorAscii"/>
        </w:rPr>
      </w:pPr>
      <w:r>
        <w:rPr>
          <w:rFonts w:hint="default" w:eastAsia="Roboto Mono" w:cs="Roboto Mono" w:asciiTheme="minorAscii" w:hAnsiTheme="minorAscii"/>
          <w:color w:val="188038"/>
          <w:rtl w:val="0"/>
        </w:rPr>
        <w:t>3. embed</w:t>
      </w:r>
      <w:r>
        <w:rPr>
          <w:rFonts w:hint="default" w:eastAsia="Arial" w:cs="Arial" w:asciiTheme="minorAscii" w:hAnsiTheme="minorAscii"/>
          <w:rtl w:val="0"/>
        </w:rPr>
        <w:t>: Performs the SVD on the LL2 subband and the watermark image, and embeds the watermark by modifying the singular values.</w:t>
      </w:r>
    </w:p>
    <w:p w14:paraId="000006C8">
      <w:pPr>
        <w:spacing w:after="240" w:line="240" w:lineRule="auto"/>
        <w:ind w:left="1080" w:hanging="360"/>
        <w:rPr>
          <w:rFonts w:hint="default" w:eastAsia="Arial" w:cs="Arial" w:asciiTheme="minorAscii" w:hAnsiTheme="minorAscii"/>
        </w:rPr>
      </w:pPr>
      <w:r>
        <w:rPr>
          <w:rFonts w:hint="default" w:eastAsia="Roboto Mono" w:cs="Roboto Mono" w:asciiTheme="minorAscii" w:hAnsiTheme="minorAscii"/>
          <w:color w:val="188038"/>
          <w:rtl w:val="0"/>
        </w:rPr>
        <w:t>4. extract</w:t>
      </w:r>
      <w:r>
        <w:rPr>
          <w:rFonts w:hint="default" w:eastAsia="Arial" w:cs="Arial" w:asciiTheme="minorAscii" w:hAnsiTheme="minorAscii"/>
          <w:rtl w:val="0"/>
        </w:rPr>
        <w:t>: Extracts the watermark from the watermarked image by reversing the embedding process.</w:t>
      </w:r>
    </w:p>
    <w:p w14:paraId="000006C9">
      <w:pPr>
        <w:spacing w:before="240" w:after="240" w:line="240" w:lineRule="auto"/>
        <w:rPr>
          <w:rFonts w:hint="default" w:eastAsia="Arial" w:cs="Arial" w:asciiTheme="minorAscii" w:hAnsiTheme="minorAscii"/>
        </w:rPr>
      </w:pPr>
      <w:r>
        <w:rPr>
          <w:rFonts w:hint="default" w:eastAsia="Arial" w:cs="Arial" w:asciiTheme="minorAscii" w:hAnsiTheme="minorAscii"/>
          <w:rtl w:val="0"/>
        </w:rPr>
        <w:t>The code also includes helper methods for image matching, RANSAC, and mosaic drawing to support the main functionality.</w:t>
      </w:r>
    </w:p>
    <w:p w14:paraId="000006CA">
      <w:pPr>
        <w:spacing w:before="240" w:after="240" w:line="240" w:lineRule="auto"/>
        <w:rPr>
          <w:rFonts w:hint="default" w:eastAsia="Arial" w:cs="Arial" w:asciiTheme="minorAscii" w:hAnsiTheme="minorAscii"/>
        </w:rPr>
      </w:pPr>
      <w:r>
        <w:rPr>
          <w:rFonts w:hint="default" w:eastAsia="Arial" w:cs="Arial" w:asciiTheme="minorAscii" w:hAnsiTheme="minorAscii"/>
          <w:rtl w:val="0"/>
        </w:rPr>
        <w:t>This project demonstrates the application of SVD and DWT techniques in the field of digital watermarking, which can be useful for various image processing and security applications.</w:t>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b/>
          <w:bCs/>
          <w:rtl w:val="0"/>
        </w:rPr>
        <w:t>Program:</w:t>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t>classdef logic &lt; handle</w:t>
      </w:r>
    </w:p>
    <w:p w14:paraId="000006CB">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properties</w:t>
      </w:r>
    </w:p>
    <w:p w14:paraId="000006CC">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SourceFile</w:t>
      </w:r>
    </w:p>
    <w:p w14:paraId="000006CD">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SourceImage</w:t>
      </w:r>
    </w:p>
    <w:p w14:paraId="000006CE">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WMFile</w:t>
      </w:r>
    </w:p>
    <w:p w14:paraId="000006CF">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WMImage</w:t>
      </w:r>
    </w:p>
    <w:p w14:paraId="000006D0">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Psize</w:t>
      </w:r>
    </w:p>
    <w:p w14:paraId="000006D1">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Alpha</w:t>
      </w:r>
    </w:p>
    <w:p w14:paraId="000006D2">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Sy</w:t>
      </w:r>
    </w:p>
    <w:p w14:paraId="000006D3">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Uw</w:t>
      </w:r>
    </w:p>
    <w:p w14:paraId="000006D4">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Vw</w:t>
      </w:r>
    </w:p>
    <w:p w14:paraId="000006D5">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I_1</w:t>
      </w:r>
    </w:p>
    <w:p w14:paraId="000006D6">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EmbedEnable</w:t>
      </w:r>
    </w:p>
    <w:p w14:paraId="000006D7">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WatermarkedImage</w:t>
      </w:r>
    </w:p>
    <w:p w14:paraId="000006D8">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6D9">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methods (Access = public)</w:t>
      </w:r>
    </w:p>
    <w:p w14:paraId="000006DA">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function initializeSource(this, SourceFile, type)</w:t>
      </w:r>
    </w:p>
    <w:p w14:paraId="000006DB">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this.SourceFile = SourceFile;</w:t>
      </w:r>
    </w:p>
    <w:p w14:paraId="000006DC">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this.SourceImage = imread( this.SourceFile);</w:t>
      </w:r>
    </w:p>
    <w:p w14:paraId="000006DD">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6DE">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Input ust be 2D matrix for svd.</w:t>
      </w:r>
    </w:p>
    <w:p w14:paraId="000006DF">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Check for type recieved in input and alter image as per it.</w:t>
      </w:r>
    </w:p>
    <w:p w14:paraId="000006E0">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For grayscale additionally check if image is already</w:t>
      </w:r>
    </w:p>
    <w:p w14:paraId="000006E1">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grayscaled.</w:t>
      </w:r>
    </w:p>
    <w:p w14:paraId="000006E2">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If image is grayscale, dont allow R,G,B component type.</w:t>
      </w:r>
    </w:p>
    <w:p w14:paraId="000006E3">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if strcmp(type,'Grayscale') == 1 &amp;&amp; size(this.SourceImage,3) ~= 1</w:t>
      </w:r>
    </w:p>
    <w:p w14:paraId="000006E4">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this.SourceImage = rgb2gray(this.SourceImage);</w:t>
      </w:r>
    </w:p>
    <w:p w14:paraId="000006E5">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elseif size(this.SourceImage,3) ~= 1</w:t>
      </w:r>
    </w:p>
    <w:p w14:paraId="000006E6">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if strcmp(type,'R Component') == 1</w:t>
      </w:r>
    </w:p>
    <w:p w14:paraId="000006E7">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this.SourceImage = this.SourceImage(:,:,1);</w:t>
      </w:r>
    </w:p>
    <w:p w14:paraId="000006E8">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elseif strcmp(type,'G Component') == 1</w:t>
      </w:r>
    </w:p>
    <w:p w14:paraId="000006E9">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this.SourceImage = this.SourceImage(:,:,2);</w:t>
      </w:r>
    </w:p>
    <w:p w14:paraId="000006EA">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elseif strcmp(type,'B Component') == 1</w:t>
      </w:r>
    </w:p>
    <w:p w14:paraId="000006EB">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this.SourceImage = this.SourceImage(:,:,3);</w:t>
      </w:r>
    </w:p>
    <w:p w14:paraId="000006EC">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6ED">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6EE">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6EF">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[LL1,~,~,~] = dwt2(this.SourceImage,'haar');</w:t>
      </w:r>
    </w:p>
    <w:p w14:paraId="000006F0">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[LL2,~,~,~] = dwt2(LL1,'haar');</w:t>
      </w:r>
    </w:p>
    <w:p w14:paraId="000006F1">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this.Psize = size(LL2);</w:t>
      </w:r>
    </w:p>
    <w:p w14:paraId="000006F2">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6F3">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Set EmbedEnable if WMImage is set</w:t>
      </w:r>
    </w:p>
    <w:p w14:paraId="000006F4">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if ~isempty(this.WMImage)</w:t>
      </w:r>
    </w:p>
    <w:p w14:paraId="000006F5">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this.EmbedEnable = 1;</w:t>
      </w:r>
    </w:p>
    <w:p w14:paraId="000006F6">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6F7">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6F8">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6F9">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function alteredWM = initializeWM(this, WMFile, type)</w:t>
      </w:r>
    </w:p>
    <w:p w14:paraId="000006FA">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this.WMFile = WMFile;</w:t>
      </w:r>
    </w:p>
    <w:p w14:paraId="000006FB">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WMImg = imread(this.WMFile);</w:t>
      </w:r>
    </w:p>
    <w:p w14:paraId="000006FC">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6FD">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Input ust be 2D matrix for svd.</w:t>
      </w:r>
    </w:p>
    <w:p w14:paraId="000006FE">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Check for type recieved in input and alter image as per it.</w:t>
      </w:r>
    </w:p>
    <w:p w14:paraId="000006FF">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For grayscale additionally check if image is already</w:t>
      </w:r>
    </w:p>
    <w:p w14:paraId="00000700">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grayscaled.</w:t>
      </w:r>
    </w:p>
    <w:p w14:paraId="00000701">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If image is grayscale, dont allow R,G,B component type.</w:t>
      </w:r>
    </w:p>
    <w:p w14:paraId="00000702">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if strcmp(type,'Grayscale') == 1 &amp;&amp; size(WMImg,3) ~= 1</w:t>
      </w:r>
    </w:p>
    <w:p w14:paraId="00000703">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alteredWM = rgb2gray(WMImg);</w:t>
      </w:r>
    </w:p>
    <w:p w14:paraId="00000704">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elseif size(WMImg,3) ~= 1</w:t>
      </w:r>
    </w:p>
    <w:p w14:paraId="00000705">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if strcmp(type,'R Component') == 1</w:t>
      </w:r>
    </w:p>
    <w:p w14:paraId="00000706">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alteredWM = WMImg(:,:,1);</w:t>
      </w:r>
    </w:p>
    <w:p w14:paraId="00000707">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elseif strcmp(type,'G Component') == 1</w:t>
      </w:r>
    </w:p>
    <w:p w14:paraId="00000708">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alteredWM = WMImg(:,:,2);</w:t>
      </w:r>
    </w:p>
    <w:p w14:paraId="00000709">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elseif strcmp(type,'B Component') == 1</w:t>
      </w:r>
    </w:p>
    <w:p w14:paraId="0000070A">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alteredWM = WMImg(:,:,3);</w:t>
      </w:r>
    </w:p>
    <w:p w14:paraId="0000070B">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70C">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else</w:t>
      </w:r>
    </w:p>
    <w:p w14:paraId="0000070D">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alteredWM = WMImg;</w:t>
      </w:r>
    </w:p>
    <w:p w14:paraId="0000070E">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70F">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710">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size(SourceImage) = size(WMImage) for blending</w:t>
      </w:r>
    </w:p>
    <w:p w14:paraId="00000711">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this.WMImage = imresize(alteredWM, this.Psize);</w:t>
      </w:r>
    </w:p>
    <w:p w14:paraId="00000712">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713">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Set EmbedEnable if SourceImage is set</w:t>
      </w:r>
    </w:p>
    <w:p w14:paraId="00000714">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if ~isempty(this.SourceImage)</w:t>
      </w:r>
    </w:p>
    <w:p w14:paraId="00000715">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this.EmbedEnable = 1;</w:t>
      </w:r>
    </w:p>
    <w:p w14:paraId="00000716">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717">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718">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719">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function embed(this, Alpha)</w:t>
      </w:r>
    </w:p>
    <w:p w14:paraId="0000071A">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this.Alpha = Alpha;</w:t>
      </w:r>
    </w:p>
    <w:p w14:paraId="0000071B">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[LL1,HL1,LH1,HH1] = dwt2(this.SourceImage,'haar');</w:t>
      </w:r>
    </w:p>
    <w:p w14:paraId="0000071C">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[LL2,HL2,LH2,HH2] = dwt2(LL1,'haar');</w:t>
      </w:r>
    </w:p>
    <w:p w14:paraId="0000071D">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[Uy,this.Sy,Vy] = svd(LL2);</w:t>
      </w:r>
    </w:p>
    <w:p w14:paraId="0000071E">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[this.Uw,Sw,this.Vw] = svd(double(this.WMImage));</w:t>
      </w:r>
    </w:p>
    <w:p w14:paraId="0000071F">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Smark = this.Sy + Alpha*Sw;</w:t>
      </w:r>
    </w:p>
    <w:p w14:paraId="00000720">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LL2_1 = Uy*Smark*Vy';</w:t>
      </w:r>
    </w:p>
    <w:p w14:paraId="00000721">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LL1_1 = idwt2(LL2_1,HL2,LH2,HH2,'haar');</w:t>
      </w:r>
    </w:p>
    <w:p w14:paraId="00000722">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723">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 size(cA) = size(cH) = size(cV) = size(cD) must be same for idwt2</w:t>
      </w:r>
    </w:p>
    <w:p w14:paraId="00000724">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LL1_1 = imresize(LL1_1,size(HL1));</w:t>
      </w:r>
    </w:p>
    <w:p w14:paraId="00000725">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726">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this.I_1 = idwt2(LL1_1,HL1,LH1,HH1,'haar');</w:t>
      </w:r>
    </w:p>
    <w:p w14:paraId="00000727">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this.WatermarkedImage = uint8(this.I_1);</w:t>
      </w:r>
    </w:p>
    <w:p w14:paraId="00000728">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729">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t>
      </w:r>
    </w:p>
    <w:p w14:paraId="0000072A">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function ExtractedImage = extract(this)</w:t>
      </w:r>
    </w:p>
    <w:p w14:paraId="0000072B">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[LL1_wmv,~,~,~] = dwt2(this.I_1,'haar');</w:t>
      </w:r>
    </w:p>
    <w:p w14:paraId="0000072C">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[LL2_wmv,~,~,~] = dwt2(LL1_wmv,'haar');</w:t>
      </w:r>
    </w:p>
    <w:p w14:paraId="0000072D">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[~,Sy_wmv,~] = svd(LL2_wmv);</w:t>
      </w:r>
    </w:p>
    <w:p w14:paraId="0000072E">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Swrec = (Sy_wmv - this.Sy)/this.Alpha;</w:t>
      </w:r>
    </w:p>
    <w:p w14:paraId="0000072F">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WMy = this.Uw*Swrec*this.Vw';    </w:t>
      </w:r>
    </w:p>
    <w:p w14:paraId="00000730">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ExtractedImage = uint8(WMy);</w:t>
      </w:r>
    </w:p>
    <w:p w14:paraId="00000731">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732">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733">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methods(Access = public)</w:t>
      </w:r>
    </w:p>
    <w:p w14:paraId="00000734">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function this = logic</w:t>
      </w:r>
    </w:p>
    <w:p w14:paraId="00000735">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736">
      <w:pPr>
        <w:spacing w:before="240" w:after="240" w:line="240" w:lineRule="auto"/>
        <w:rPr>
          <w:rFonts w:hint="default" w:eastAsia="Arial" w:cs="Arial" w:asciiTheme="minorAscii" w:hAnsiTheme="minorAscii"/>
        </w:rPr>
      </w:pPr>
      <w:r>
        <w:rPr>
          <w:rFonts w:hint="default" w:eastAsia="Arial" w:cs="Arial" w:asciiTheme="minorAscii" w:hAnsiTheme="minorAscii"/>
          <w:rtl w:val="0"/>
        </w:rPr>
        <w:t xml:space="preserve">    end</w:t>
      </w:r>
    </w:p>
    <w:p w14:paraId="00000737">
      <w:pPr>
        <w:spacing w:before="240" w:after="240" w:line="240" w:lineRule="auto"/>
        <w:rPr>
          <w:rFonts w:hint="default" w:eastAsia="Arial" w:cs="Arial" w:asciiTheme="minorAscii" w:hAnsiTheme="minorAscii"/>
        </w:rPr>
      </w:pPr>
      <w:r>
        <w:rPr>
          <w:rFonts w:hint="default" w:eastAsia="Arial" w:cs="Arial" w:asciiTheme="minorAscii" w:hAnsiTheme="minorAscii"/>
          <w:rtl w:val="0"/>
        </w:rPr>
        <w:t>End</w:t>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r>
        <w:rPr>
          <w:rFonts w:hint="default" w:eastAsia="Arial" w:cs="Arial" w:asciiTheme="minorAscii" w:hAnsiTheme="minorAscii"/>
          <w:rtl w:val="0"/>
        </w:rPr>
        <w:br w:type="textWrapping"/>
      </w:r>
    </w:p>
    <w:p w14:paraId="00000738">
      <w:pPr>
        <w:spacing w:before="240" w:after="240" w:line="240" w:lineRule="auto"/>
        <w:rPr>
          <w:rFonts w:hint="default" w:eastAsia="Arial" w:cs="Arial" w:asciiTheme="minorAscii" w:hAnsiTheme="minorAscii"/>
          <w:rtl w:val="0"/>
        </w:rPr>
      </w:pPr>
      <w:r>
        <w:rPr>
          <w:rFonts w:hint="default" w:eastAsia="Arial" w:cs="Arial" w:asciiTheme="minorAscii" w:hAnsiTheme="minorAscii"/>
          <w:rtl w:val="0"/>
        </w:rPr>
        <w:t xml:space="preserve"> </w:t>
      </w:r>
    </w:p>
    <w:p w14:paraId="5BADE8B9">
      <w:pPr>
        <w:spacing w:before="240" w:after="240" w:line="240" w:lineRule="auto"/>
        <w:rPr>
          <w:rFonts w:hint="default" w:eastAsia="Arial" w:cs="Arial" w:asciiTheme="minorAscii" w:hAnsiTheme="minorAscii"/>
          <w:rtl w:val="0"/>
        </w:rPr>
      </w:pPr>
    </w:p>
    <w:p w14:paraId="6E6882AE">
      <w:pPr>
        <w:spacing w:before="240" w:after="240" w:line="240" w:lineRule="auto"/>
        <w:rPr>
          <w:rFonts w:hint="default" w:eastAsia="Arial" w:cs="Arial" w:asciiTheme="minorAscii" w:hAnsiTheme="minorAscii"/>
          <w:rtl w:val="0"/>
        </w:rPr>
      </w:pPr>
    </w:p>
    <w:p w14:paraId="2A3ABA36">
      <w:pPr>
        <w:spacing w:before="240" w:after="240" w:line="240" w:lineRule="auto"/>
        <w:rPr>
          <w:rFonts w:hint="default" w:eastAsia="Arial" w:cs="Arial" w:asciiTheme="minorAscii" w:hAnsiTheme="minorAscii"/>
          <w:rtl w:val="0"/>
        </w:rPr>
      </w:pPr>
    </w:p>
    <w:p w14:paraId="7581A906">
      <w:pPr>
        <w:spacing w:before="240" w:after="240" w:line="240" w:lineRule="auto"/>
        <w:rPr>
          <w:rFonts w:hint="default" w:eastAsia="Arial" w:cs="Arial" w:asciiTheme="minorAscii" w:hAnsiTheme="minorAscii"/>
          <w:rtl w:val="0"/>
        </w:rPr>
      </w:pPr>
    </w:p>
    <w:p w14:paraId="39DEA849">
      <w:pPr>
        <w:spacing w:before="240" w:after="240" w:line="240" w:lineRule="auto"/>
        <w:rPr>
          <w:rFonts w:hint="default" w:eastAsia="Arial" w:cs="Arial" w:asciiTheme="minorAscii" w:hAnsiTheme="minorAscii"/>
          <w:rtl w:val="0"/>
        </w:rPr>
      </w:pPr>
    </w:p>
    <w:p w14:paraId="41F41356">
      <w:pPr>
        <w:spacing w:before="240" w:after="240" w:line="240" w:lineRule="auto"/>
        <w:rPr>
          <w:rFonts w:hint="default" w:eastAsia="Arial" w:cs="Arial" w:asciiTheme="minorAscii" w:hAnsiTheme="minorAscii"/>
          <w:rtl w:val="0"/>
        </w:rPr>
      </w:pPr>
    </w:p>
    <w:p w14:paraId="61EE4D00">
      <w:pPr>
        <w:spacing w:before="240" w:after="240" w:line="240" w:lineRule="auto"/>
        <w:rPr>
          <w:rFonts w:hint="default" w:eastAsia="Arial" w:cs="Arial" w:asciiTheme="minorAscii" w:hAnsiTheme="minorAscii"/>
          <w:rtl w:val="0"/>
        </w:rPr>
      </w:pPr>
    </w:p>
    <w:p w14:paraId="75F966C2">
      <w:pPr>
        <w:spacing w:before="240" w:after="240" w:line="240" w:lineRule="auto"/>
        <w:rPr>
          <w:rFonts w:hint="default" w:eastAsia="Arial" w:cs="Arial" w:asciiTheme="minorAscii" w:hAnsiTheme="minorAscii"/>
          <w:rtl w:val="0"/>
        </w:rPr>
      </w:pPr>
    </w:p>
    <w:p w14:paraId="3E89FD77">
      <w:pPr>
        <w:spacing w:before="240" w:after="240" w:line="240" w:lineRule="auto"/>
        <w:rPr>
          <w:rFonts w:hint="default" w:eastAsia="Arial" w:cs="Arial" w:asciiTheme="minorAscii" w:hAnsiTheme="minorAscii"/>
          <w:rtl w:val="0"/>
        </w:rPr>
      </w:pPr>
    </w:p>
    <w:p w14:paraId="17361A2A">
      <w:pPr>
        <w:spacing w:before="240" w:after="240" w:line="240" w:lineRule="auto"/>
        <w:rPr>
          <w:rFonts w:hint="default" w:eastAsia="Arial" w:cs="Arial" w:asciiTheme="minorAscii" w:hAnsiTheme="minorAscii"/>
          <w:rtl w:val="0"/>
        </w:rPr>
      </w:pPr>
    </w:p>
    <w:p w14:paraId="54D24CB4">
      <w:pPr>
        <w:spacing w:before="240" w:after="240" w:line="240" w:lineRule="auto"/>
        <w:rPr>
          <w:rFonts w:hint="default" w:eastAsia="Arial" w:cs="Arial" w:asciiTheme="minorAscii" w:hAnsiTheme="minorAscii"/>
          <w:rtl w:val="0"/>
        </w:rPr>
      </w:pPr>
    </w:p>
    <w:p w14:paraId="0DBF94B3">
      <w:pPr>
        <w:spacing w:before="240" w:after="240" w:line="240" w:lineRule="auto"/>
        <w:rPr>
          <w:rFonts w:hint="default" w:eastAsia="Arial" w:cs="Arial" w:asciiTheme="minorAscii" w:hAnsiTheme="minorAscii"/>
          <w:rtl w:val="0"/>
        </w:rPr>
      </w:pPr>
    </w:p>
    <w:p w14:paraId="0000073C">
      <w:pPr>
        <w:spacing w:before="240" w:after="240" w:line="493" w:lineRule="auto"/>
        <w:rPr>
          <w:rFonts w:hint="default" w:eastAsia="Arial" w:cs="Arial" w:asciiTheme="minorAscii" w:hAnsiTheme="minorAscii"/>
        </w:rPr>
      </w:pPr>
      <w:r>
        <w:rPr>
          <w:rFonts w:hint="default" w:eastAsia="Arial" w:cs="Arial" w:asciiTheme="minorAscii" w:hAnsiTheme="minorAscii"/>
          <w:rtl w:val="0"/>
        </w:rPr>
        <w:t xml:space="preserve"> </w:t>
      </w:r>
    </w:p>
    <w:p w14:paraId="0000073D">
      <w:pPr>
        <w:spacing w:before="240" w:after="240" w:line="493" w:lineRule="auto"/>
        <w:rPr>
          <w:rFonts w:hint="default" w:eastAsia="Arial" w:cs="Arial" w:asciiTheme="minorAscii" w:hAnsiTheme="minorAscii"/>
        </w:rPr>
      </w:pPr>
      <w:r>
        <w:rPr>
          <w:rFonts w:hint="default" w:eastAsia="Arial" w:cs="Arial" w:asciiTheme="minorAscii" w:hAnsiTheme="minorAscii"/>
          <w:rtl w:val="0"/>
        </w:rPr>
        <w:t xml:space="preserve"> </w:t>
      </w:r>
    </w:p>
    <w:p w14:paraId="0000073E">
      <w:pPr>
        <w:spacing w:before="240" w:after="240" w:line="493" w:lineRule="auto"/>
        <w:rPr>
          <w:rFonts w:hint="default" w:eastAsia="Arial" w:cs="Arial" w:asciiTheme="minorAscii" w:hAnsiTheme="minorAscii"/>
          <w:b/>
        </w:rPr>
      </w:pPr>
      <w:r>
        <w:rPr>
          <w:rFonts w:hint="default" w:eastAsia="Arial" w:cs="Arial" w:asciiTheme="minorAscii" w:hAnsiTheme="minorAscii"/>
          <w:b/>
          <w:rtl w:val="0"/>
        </w:rPr>
        <w:t>Working Image:</w:t>
      </w:r>
    </w:p>
    <w:p w14:paraId="0000073F">
      <w:pPr>
        <w:spacing w:before="240" w:after="240" w:line="493" w:lineRule="auto"/>
        <w:rPr>
          <w:rFonts w:hint="default" w:eastAsia="Arial" w:cs="Arial" w:asciiTheme="minorAscii" w:hAnsiTheme="minorAscii"/>
        </w:rPr>
      </w:pPr>
      <w:r>
        <w:rPr>
          <w:rFonts w:hint="default" w:eastAsia="Arial" w:cs="Arial" w:asciiTheme="minorAscii" w:hAnsiTheme="minorAscii"/>
          <w:rtl w:val="0"/>
        </w:rPr>
        <w:t xml:space="preserve"> </w:t>
      </w:r>
      <w:r>
        <w:rPr>
          <w:rFonts w:hint="default" w:asciiTheme="minorAscii" w:hAnsiTheme="minorAscii"/>
          <w:b/>
        </w:rPr>
        <w:drawing>
          <wp:inline distT="114300" distB="114300" distL="114300" distR="114300">
            <wp:extent cx="5943600" cy="3187700"/>
            <wp:effectExtent l="0" t="0" r="0" b="12700"/>
            <wp:docPr id="35" name="image1.png"/>
            <wp:cNvGraphicFramePr/>
            <a:graphic xmlns:a="http://schemas.openxmlformats.org/drawingml/2006/main">
              <a:graphicData uri="http://schemas.openxmlformats.org/drawingml/2006/picture">
                <pic:pic xmlns:pic="http://schemas.openxmlformats.org/drawingml/2006/picture">
                  <pic:nvPicPr>
                    <pic:cNvPr id="35" name="image1.png"/>
                    <pic:cNvPicPr preferRelativeResize="0"/>
                  </pic:nvPicPr>
                  <pic:blipFill>
                    <a:blip r:embed="rId36"/>
                    <a:srcRect/>
                    <a:stretch>
                      <a:fillRect/>
                    </a:stretch>
                  </pic:blipFill>
                  <pic:spPr>
                    <a:xfrm>
                      <a:off x="0" y="0"/>
                      <a:ext cx="5943600" cy="3187700"/>
                    </a:xfrm>
                    <a:prstGeom prst="rect">
                      <a:avLst/>
                    </a:prstGeom>
                  </pic:spPr>
                </pic:pic>
              </a:graphicData>
            </a:graphic>
          </wp:inline>
        </w:drawing>
      </w:r>
    </w:p>
    <w:p w14:paraId="00000740">
      <w:pPr>
        <w:spacing w:before="240" w:after="240" w:line="493" w:lineRule="auto"/>
        <w:rPr>
          <w:rFonts w:hint="default" w:eastAsia="Arial" w:cs="Arial" w:asciiTheme="minorAscii" w:hAnsiTheme="minorAscii"/>
        </w:rPr>
      </w:pPr>
      <w:r>
        <w:rPr>
          <w:rFonts w:hint="default" w:eastAsia="Arial" w:cs="Arial" w:asciiTheme="minorAscii" w:hAnsiTheme="minorAscii"/>
          <w:rtl w:val="0"/>
        </w:rPr>
        <w:t xml:space="preserve"> </w:t>
      </w:r>
    </w:p>
    <w:p w14:paraId="00000741">
      <w:pPr>
        <w:spacing w:before="240" w:after="240" w:line="493" w:lineRule="auto"/>
        <w:rPr>
          <w:rFonts w:hint="default" w:eastAsia="Arial" w:cs="Arial" w:asciiTheme="minorAscii" w:hAnsiTheme="minorAscii"/>
        </w:rPr>
      </w:pPr>
      <w:r>
        <w:rPr>
          <w:rFonts w:hint="default" w:eastAsia="Arial" w:cs="Arial" w:asciiTheme="minorAscii" w:hAnsiTheme="minorAscii"/>
          <w:rtl w:val="0"/>
        </w:rPr>
        <w:br w:type="textWrapping"/>
      </w:r>
      <w:r>
        <w:rPr>
          <w:rFonts w:hint="default" w:eastAsia="Arial" w:cs="Arial" w:asciiTheme="minorAscii" w:hAnsiTheme="minorAscii"/>
          <w:rtl w:val="0"/>
        </w:rPr>
        <w:br w:type="textWrapping"/>
      </w:r>
    </w:p>
    <w:p w14:paraId="00000742">
      <w:pPr>
        <w:spacing w:before="240" w:after="240" w:line="493" w:lineRule="auto"/>
        <w:rPr>
          <w:rFonts w:hint="default" w:eastAsia="Arial" w:cs="Arial" w:asciiTheme="minorAscii" w:hAnsiTheme="minorAscii"/>
          <w:b/>
        </w:rPr>
      </w:pPr>
      <w:r>
        <w:rPr>
          <w:rFonts w:hint="default" w:eastAsia="Arial" w:cs="Arial" w:asciiTheme="minorAscii" w:hAnsiTheme="minorAscii"/>
          <w:b/>
          <w:rtl w:val="0"/>
        </w:rPr>
        <w:t xml:space="preserve"> </w:t>
      </w:r>
    </w:p>
    <w:p w14:paraId="00000743">
      <w:pPr>
        <w:spacing w:before="240" w:after="240" w:line="493" w:lineRule="auto"/>
        <w:rPr>
          <w:rFonts w:hint="default" w:eastAsia="Arial" w:cs="Arial" w:asciiTheme="minorAscii" w:hAnsiTheme="minorAscii"/>
          <w:b/>
        </w:rPr>
      </w:pPr>
      <w:r>
        <w:rPr>
          <w:rFonts w:hint="default" w:eastAsia="Arial" w:cs="Arial" w:asciiTheme="minorAscii" w:hAnsiTheme="minorAscii"/>
          <w:b/>
          <w:rtl w:val="0"/>
        </w:rPr>
        <w:t xml:space="preserve"> </w:t>
      </w:r>
    </w:p>
    <w:p w14:paraId="00000744">
      <w:pPr>
        <w:spacing w:before="240" w:after="240" w:line="493" w:lineRule="auto"/>
        <w:rPr>
          <w:rFonts w:hint="default" w:eastAsia="Arial" w:cs="Arial" w:asciiTheme="minorAscii" w:hAnsiTheme="minorAscii"/>
          <w:b/>
        </w:rPr>
      </w:pPr>
      <w:r>
        <w:rPr>
          <w:rFonts w:hint="default" w:eastAsia="Arial" w:cs="Arial" w:asciiTheme="minorAscii" w:hAnsiTheme="minorAscii"/>
          <w:b/>
          <w:rtl w:val="0"/>
        </w:rPr>
        <w:t xml:space="preserve"> </w:t>
      </w:r>
      <w:bookmarkStart w:id="9" w:name="_GoBack"/>
      <w:bookmarkEnd w:id="9"/>
    </w:p>
    <w:p w14:paraId="00000747">
      <w:pPr>
        <w:spacing w:before="240" w:after="240" w:line="493" w:lineRule="auto"/>
        <w:rPr>
          <w:rFonts w:hint="default" w:eastAsia="Arial" w:cs="Arial" w:asciiTheme="minorAscii" w:hAnsiTheme="minorAscii"/>
          <w:b/>
          <w:sz w:val="24"/>
          <w:szCs w:val="24"/>
        </w:rPr>
      </w:pPr>
      <w:r>
        <w:rPr>
          <w:rFonts w:hint="default" w:eastAsia="Arial" w:cs="Arial" w:asciiTheme="minorAscii" w:hAnsiTheme="minorAscii"/>
          <w:b/>
          <w:rtl w:val="0"/>
        </w:rPr>
        <w:t xml:space="preserve"> </w:t>
      </w:r>
      <w:r>
        <w:rPr>
          <w:rFonts w:hint="default" w:eastAsia="Arial" w:cs="Arial" w:asciiTheme="minorAscii" w:hAnsiTheme="minorAscii"/>
          <w:b/>
          <w:rtl w:val="0"/>
        </w:rPr>
        <w:br w:type="textWrapping"/>
      </w:r>
      <w:r>
        <w:rPr>
          <w:rFonts w:hint="default" w:eastAsia="Arial" w:cs="Arial" w:asciiTheme="minorAscii" w:hAnsiTheme="minorAscii"/>
          <w:b/>
          <w:sz w:val="24"/>
          <w:szCs w:val="24"/>
          <w:rtl w:val="0"/>
        </w:rPr>
        <w:t>Result:</w:t>
      </w:r>
    </w:p>
    <w:p w14:paraId="00000748">
      <w:pPr>
        <w:spacing w:before="240" w:after="240" w:line="493" w:lineRule="auto"/>
        <w:rPr>
          <w:rFonts w:hint="default" w:eastAsia="Arial" w:cs="Arial" w:asciiTheme="minorAscii" w:hAnsiTheme="minorAscii"/>
          <w:sz w:val="24"/>
          <w:szCs w:val="24"/>
        </w:rPr>
      </w:pPr>
      <w:r>
        <w:rPr>
          <w:rFonts w:hint="default" w:eastAsia="Arial" w:cs="Arial" w:asciiTheme="minorAscii" w:hAnsiTheme="minorAscii"/>
          <w:sz w:val="24"/>
          <w:szCs w:val="24"/>
          <w:rtl w:val="0"/>
        </w:rPr>
        <w:t>Thus, the implementation of Number Plate Detection using MATLAB was done successfully.</w:t>
      </w:r>
    </w:p>
    <w:p w14:paraId="00000749">
      <w:pPr>
        <w:spacing w:before="240" w:after="240" w:line="493" w:lineRule="auto"/>
        <w:jc w:val="center"/>
        <w:rPr>
          <w:rFonts w:hint="default" w:eastAsia="Arial" w:cs="Arial" w:asciiTheme="minorAscii" w:hAnsiTheme="minorAscii"/>
          <w:sz w:val="24"/>
          <w:szCs w:val="24"/>
        </w:rPr>
      </w:pPr>
      <w:r>
        <w:rPr>
          <w:rFonts w:hint="default" w:eastAsia="Arial" w:cs="Arial" w:asciiTheme="minorAscii" w:hAnsiTheme="minorAscii"/>
          <w:sz w:val="24"/>
          <w:szCs w:val="24"/>
          <w:rtl w:val="0"/>
        </w:rPr>
        <w:t xml:space="preserve">                                                                                 </w:t>
      </w:r>
      <w:r>
        <w:rPr>
          <w:rFonts w:hint="default" w:eastAsia="Arial" w:cs="Arial" w:asciiTheme="minorAscii" w:hAnsiTheme="minorAscii"/>
          <w:sz w:val="24"/>
          <w:szCs w:val="24"/>
          <w:rtl w:val="0"/>
          <w:lang w:val="en-US"/>
        </w:rPr>
        <w:t xml:space="preserve">                                                                         </w:t>
      </w:r>
      <w:r>
        <w:rPr>
          <w:rFonts w:hint="default" w:eastAsia="Arial" w:cs="Arial" w:asciiTheme="minorAscii" w:hAnsiTheme="minorAscii"/>
          <w:sz w:val="24"/>
          <w:szCs w:val="24"/>
          <w:rtl w:val="0"/>
        </w:rPr>
        <w:t xml:space="preserve">         </w:t>
      </w:r>
      <w:r>
        <w:rPr>
          <w:rFonts w:hint="default" w:eastAsia="Arial" w:cs="Arial" w:asciiTheme="minorAscii" w:hAnsiTheme="minorAscii"/>
          <w:b/>
          <w:bCs/>
          <w:sz w:val="24"/>
          <w:szCs w:val="24"/>
          <w:rtl w:val="0"/>
        </w:rPr>
        <w:t xml:space="preserve"> BY:</w:t>
      </w:r>
      <w:r>
        <w:rPr>
          <w:rFonts w:hint="default" w:eastAsia="Arial" w:cs="Arial" w:asciiTheme="minorAscii" w:hAnsiTheme="minorAscii"/>
          <w:sz w:val="24"/>
          <w:szCs w:val="24"/>
          <w:rtl w:val="0"/>
        </w:rPr>
        <w:t xml:space="preserve"> 221701046 - Raveen.P</w:t>
      </w:r>
    </w:p>
    <w:p w14:paraId="0000074A">
      <w:pPr>
        <w:spacing w:before="240" w:after="240" w:line="493" w:lineRule="auto"/>
        <w:jc w:val="right"/>
        <w:rPr>
          <w:rFonts w:ascii="Arial" w:hAnsi="Arial" w:eastAsia="Arial" w:cs="Arial"/>
          <w:sz w:val="24"/>
          <w:szCs w:val="24"/>
        </w:rPr>
      </w:pPr>
      <w:r>
        <w:rPr>
          <w:rFonts w:hint="default" w:eastAsia="Arial" w:cs="Arial" w:asciiTheme="minorAscii" w:hAnsiTheme="minorAscii"/>
          <w:sz w:val="24"/>
          <w:szCs w:val="24"/>
          <w:rtl w:val="0"/>
        </w:rPr>
        <w:t>221701052 - Sharvesh.S</w:t>
      </w:r>
    </w:p>
    <w:p w14:paraId="0000074B">
      <w:pPr>
        <w:spacing w:before="240" w:after="240" w:line="493" w:lineRule="auto"/>
        <w:rPr>
          <w:rFonts w:ascii="Arial" w:hAnsi="Arial" w:eastAsia="Arial" w:cs="Arial"/>
          <w:sz w:val="24"/>
          <w:szCs w:val="24"/>
        </w:rPr>
      </w:pPr>
      <w:r>
        <w:rPr>
          <w:rFonts w:ascii="Arial" w:hAnsi="Arial" w:eastAsia="Arial" w:cs="Arial"/>
          <w:sz w:val="24"/>
          <w:szCs w:val="24"/>
          <w:rtl w:val="0"/>
        </w:rPr>
        <w:t xml:space="preserve"> </w:t>
      </w:r>
    </w:p>
    <w:p w14:paraId="0000074C">
      <w:pPr>
        <w:spacing w:before="240" w:after="240" w:line="493" w:lineRule="auto"/>
        <w:rPr>
          <w:rFonts w:ascii="Arial" w:hAnsi="Arial" w:eastAsia="Arial" w:cs="Arial"/>
        </w:rPr>
      </w:pPr>
      <w:r>
        <w:rPr>
          <w:rFonts w:ascii="Arial" w:hAnsi="Arial" w:eastAsia="Arial" w:cs="Arial"/>
          <w:rtl w:val="0"/>
        </w:rPr>
        <w:t xml:space="preserve"> </w:t>
      </w:r>
    </w:p>
    <w:p w14:paraId="0000074D">
      <w:pPr>
        <w:spacing w:before="240" w:after="240" w:line="493" w:lineRule="auto"/>
        <w:rPr>
          <w:rFonts w:ascii="Arial" w:hAnsi="Arial" w:eastAsia="Arial" w:cs="Arial"/>
        </w:rPr>
      </w:pPr>
      <w:r>
        <w:rPr>
          <w:rFonts w:ascii="Arial" w:hAnsi="Arial" w:eastAsia="Arial" w:cs="Arial"/>
          <w:rtl w:val="0"/>
        </w:rPr>
        <w:t xml:space="preserve"> </w:t>
      </w:r>
    </w:p>
    <w:p w14:paraId="6488679B">
      <w:pPr>
        <w:spacing w:before="0" w:line="493" w:lineRule="auto"/>
        <w:ind w:left="143" w:right="6554" w:firstLine="0"/>
        <w:jc w:val="left"/>
        <w:rPr>
          <w:sz w:val="24"/>
          <w:szCs w:val="24"/>
        </w:rPr>
        <w:sectPr>
          <w:pgSz w:w="11900" w:h="16840"/>
          <w:pgMar w:top="440" w:right="120" w:bottom="280" w:left="140" w:header="360" w:footer="360" w:gutter="0"/>
          <w:cols w:space="720" w:num="1"/>
        </w:sectPr>
      </w:pPr>
    </w:p>
    <w:p w14:paraId="000007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0"/>
          <w:szCs w:val="20"/>
          <w:u w:val="none"/>
          <w:shd w:val="clear" w:fill="auto"/>
          <w:vertAlign w:val="baseline"/>
        </w:rPr>
      </w:pPr>
    </w:p>
    <w:p w14:paraId="000007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Cambria" w:hAnsi="Cambria" w:eastAsia="Cambria" w:cs="Cambria"/>
          <w:b w:val="0"/>
          <w:i w:val="0"/>
          <w:smallCaps w:val="0"/>
          <w:strike w:val="0"/>
          <w:color w:val="000000"/>
          <w:sz w:val="22"/>
          <w:szCs w:val="22"/>
          <w:u w:val="none"/>
          <w:shd w:val="clear" w:fill="auto"/>
          <w:vertAlign w:val="baseline"/>
        </w:rPr>
      </w:pPr>
    </w:p>
    <w:p w14:paraId="000007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3" w:right="0" w:firstLine="0"/>
        <w:jc w:val="left"/>
        <w:rPr>
          <w:rFonts w:ascii="Cambria" w:hAnsi="Cambria" w:eastAsia="Cambria" w:cs="Cambria"/>
          <w:b w:val="0"/>
          <w:i w:val="0"/>
          <w:smallCaps w:val="0"/>
          <w:strike w:val="0"/>
          <w:color w:val="000000"/>
          <w:sz w:val="22"/>
          <w:szCs w:val="22"/>
          <w:u w:val="none"/>
          <w:shd w:val="clear" w:fill="auto"/>
          <w:vertAlign w:val="baseline"/>
        </w:rPr>
      </w:pPr>
    </w:p>
    <w:sectPr>
      <w:pgSz w:w="11900" w:h="16840"/>
      <w:pgMar w:top="1580" w:right="120" w:bottom="280" w:left="140" w:header="360" w:footer="36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MS PGothic">
    <w:panose1 w:val="020B0600070205080204"/>
    <w:charset w:val="80"/>
    <w:family w:val="auto"/>
    <w:pitch w:val="default"/>
    <w:sig w:usb0="E00002FF" w:usb1="6AC7FDFB" w:usb2="08000012" w:usb3="00000000" w:csb0="4002009F" w:csb1="DFD70000"/>
  </w:font>
  <w:font w:name="Cambria Math">
    <w:panose1 w:val="02040503050406030204"/>
    <w:charset w:val="00"/>
    <w:family w:val="auto"/>
    <w:pitch w:val="default"/>
    <w:sig w:usb0="E00006FF" w:usb1="420024FF" w:usb2="02000000" w:usb3="00000000" w:csb0="2000019F" w:csb1="00000000"/>
  </w:font>
  <w:font w:name="Roboto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0"/>
      <w:numFmt w:val="bullet"/>
      <w:lvlText w:val="●"/>
      <w:lvlJc w:val="left"/>
      <w:pPr>
        <w:ind w:left="863" w:hanging="360"/>
      </w:pPr>
      <w:rPr>
        <w:rFonts w:ascii="MS PGothic" w:hAnsi="MS PGothic" w:eastAsia="MS PGothic" w:cs="MS PGothic"/>
        <w:sz w:val="20"/>
        <w:szCs w:val="20"/>
      </w:rPr>
    </w:lvl>
    <w:lvl w:ilvl="1" w:tentative="0">
      <w:start w:val="0"/>
      <w:numFmt w:val="bullet"/>
      <w:lvlText w:val="•"/>
      <w:lvlJc w:val="left"/>
      <w:pPr>
        <w:ind w:left="1938" w:hanging="360"/>
      </w:pPr>
    </w:lvl>
    <w:lvl w:ilvl="2" w:tentative="0">
      <w:start w:val="0"/>
      <w:numFmt w:val="bullet"/>
      <w:lvlText w:val="•"/>
      <w:lvlJc w:val="left"/>
      <w:pPr>
        <w:ind w:left="3016" w:hanging="360"/>
      </w:pPr>
    </w:lvl>
    <w:lvl w:ilvl="3" w:tentative="0">
      <w:start w:val="0"/>
      <w:numFmt w:val="bullet"/>
      <w:lvlText w:val="•"/>
      <w:lvlJc w:val="left"/>
      <w:pPr>
        <w:ind w:left="4094" w:hanging="360"/>
      </w:pPr>
    </w:lvl>
    <w:lvl w:ilvl="4" w:tentative="0">
      <w:start w:val="0"/>
      <w:numFmt w:val="bullet"/>
      <w:lvlText w:val="•"/>
      <w:lvlJc w:val="left"/>
      <w:pPr>
        <w:ind w:left="5172" w:hanging="360"/>
      </w:pPr>
    </w:lvl>
    <w:lvl w:ilvl="5" w:tentative="0">
      <w:start w:val="0"/>
      <w:numFmt w:val="bullet"/>
      <w:lvlText w:val="•"/>
      <w:lvlJc w:val="left"/>
      <w:pPr>
        <w:ind w:left="6250" w:hanging="360"/>
      </w:pPr>
    </w:lvl>
    <w:lvl w:ilvl="6" w:tentative="0">
      <w:start w:val="0"/>
      <w:numFmt w:val="bullet"/>
      <w:lvlText w:val="•"/>
      <w:lvlJc w:val="left"/>
      <w:pPr>
        <w:ind w:left="7328" w:hanging="360"/>
      </w:pPr>
    </w:lvl>
    <w:lvl w:ilvl="7" w:tentative="0">
      <w:start w:val="0"/>
      <w:numFmt w:val="bullet"/>
      <w:lvlText w:val="•"/>
      <w:lvlJc w:val="left"/>
      <w:pPr>
        <w:ind w:left="8406" w:hanging="360"/>
      </w:pPr>
    </w:lvl>
    <w:lvl w:ilvl="8" w:tentative="0">
      <w:start w:val="0"/>
      <w:numFmt w:val="bullet"/>
      <w:lvlText w:val="•"/>
      <w:lvlJc w:val="left"/>
      <w:pPr>
        <w:ind w:left="9484" w:hanging="360"/>
      </w:pPr>
    </w:lvl>
  </w:abstractNum>
  <w:abstractNum w:abstractNumId="1">
    <w:nsid w:val="CF092B84"/>
    <w:multiLevelType w:val="multilevel"/>
    <w:tmpl w:val="CF092B84"/>
    <w:lvl w:ilvl="0" w:tentative="0">
      <w:start w:val="1"/>
      <w:numFmt w:val="decimal"/>
      <w:lvlText w:val="%1"/>
      <w:lvlJc w:val="left"/>
      <w:pPr>
        <w:ind w:left="632" w:hanging="490"/>
      </w:pPr>
    </w:lvl>
    <w:lvl w:ilvl="1" w:tentative="0">
      <w:start w:val="1"/>
      <w:numFmt w:val="decimal"/>
      <w:lvlText w:val="%1.%2)"/>
      <w:lvlJc w:val="left"/>
      <w:pPr>
        <w:ind w:left="632" w:hanging="490"/>
      </w:pPr>
      <w:rPr>
        <w:rFonts w:ascii="Cambria" w:hAnsi="Cambria" w:eastAsia="Cambria" w:cs="Cambria"/>
        <w:b/>
        <w:sz w:val="24"/>
        <w:szCs w:val="24"/>
      </w:rPr>
    </w:lvl>
    <w:lvl w:ilvl="2" w:tentative="0">
      <w:start w:val="0"/>
      <w:numFmt w:val="bullet"/>
      <w:lvlText w:val="•"/>
      <w:lvlJc w:val="left"/>
      <w:pPr>
        <w:ind w:left="2840" w:hanging="490"/>
      </w:pPr>
    </w:lvl>
    <w:lvl w:ilvl="3" w:tentative="0">
      <w:start w:val="0"/>
      <w:numFmt w:val="bullet"/>
      <w:lvlText w:val="•"/>
      <w:lvlJc w:val="left"/>
      <w:pPr>
        <w:ind w:left="3940" w:hanging="490"/>
      </w:pPr>
    </w:lvl>
    <w:lvl w:ilvl="4" w:tentative="0">
      <w:start w:val="0"/>
      <w:numFmt w:val="bullet"/>
      <w:lvlText w:val="•"/>
      <w:lvlJc w:val="left"/>
      <w:pPr>
        <w:ind w:left="5040" w:hanging="490"/>
      </w:pPr>
    </w:lvl>
    <w:lvl w:ilvl="5" w:tentative="0">
      <w:start w:val="0"/>
      <w:numFmt w:val="bullet"/>
      <w:lvlText w:val="•"/>
      <w:lvlJc w:val="left"/>
      <w:pPr>
        <w:ind w:left="6140" w:hanging="490"/>
      </w:pPr>
    </w:lvl>
    <w:lvl w:ilvl="6" w:tentative="0">
      <w:start w:val="0"/>
      <w:numFmt w:val="bullet"/>
      <w:lvlText w:val="•"/>
      <w:lvlJc w:val="left"/>
      <w:pPr>
        <w:ind w:left="7240" w:hanging="490"/>
      </w:pPr>
    </w:lvl>
    <w:lvl w:ilvl="7" w:tentative="0">
      <w:start w:val="0"/>
      <w:numFmt w:val="bullet"/>
      <w:lvlText w:val="•"/>
      <w:lvlJc w:val="left"/>
      <w:pPr>
        <w:ind w:left="8340" w:hanging="490"/>
      </w:pPr>
    </w:lvl>
    <w:lvl w:ilvl="8" w:tentative="0">
      <w:start w:val="0"/>
      <w:numFmt w:val="bullet"/>
      <w:lvlText w:val="•"/>
      <w:lvlJc w:val="left"/>
      <w:pPr>
        <w:ind w:left="9440" w:hanging="490"/>
      </w:pPr>
    </w:lvl>
  </w:abstractNum>
  <w:abstractNum w:abstractNumId="2">
    <w:nsid w:val="0053208E"/>
    <w:multiLevelType w:val="multilevel"/>
    <w:tmpl w:val="0053208E"/>
    <w:lvl w:ilvl="0" w:tentative="0">
      <w:start w:val="1"/>
      <w:numFmt w:val="decimal"/>
      <w:lvlText w:val="%1."/>
      <w:lvlJc w:val="left"/>
      <w:pPr>
        <w:ind w:left="356" w:hanging="213"/>
      </w:pPr>
      <w:rPr>
        <w:rFonts w:ascii="Cambria" w:hAnsi="Cambria" w:eastAsia="Cambria" w:cs="Cambria"/>
        <w:sz w:val="22"/>
        <w:szCs w:val="22"/>
      </w:rPr>
    </w:lvl>
    <w:lvl w:ilvl="1" w:tentative="0">
      <w:start w:val="0"/>
      <w:numFmt w:val="bullet"/>
      <w:lvlText w:val="•"/>
      <w:lvlJc w:val="left"/>
      <w:pPr>
        <w:ind w:left="1488" w:hanging="214"/>
      </w:pPr>
    </w:lvl>
    <w:lvl w:ilvl="2" w:tentative="0">
      <w:start w:val="0"/>
      <w:numFmt w:val="bullet"/>
      <w:lvlText w:val="•"/>
      <w:lvlJc w:val="left"/>
      <w:pPr>
        <w:ind w:left="2616" w:hanging="214"/>
      </w:pPr>
    </w:lvl>
    <w:lvl w:ilvl="3" w:tentative="0">
      <w:start w:val="0"/>
      <w:numFmt w:val="bullet"/>
      <w:lvlText w:val="•"/>
      <w:lvlJc w:val="left"/>
      <w:pPr>
        <w:ind w:left="3744" w:hanging="214"/>
      </w:pPr>
    </w:lvl>
    <w:lvl w:ilvl="4" w:tentative="0">
      <w:start w:val="0"/>
      <w:numFmt w:val="bullet"/>
      <w:lvlText w:val="•"/>
      <w:lvlJc w:val="left"/>
      <w:pPr>
        <w:ind w:left="4872" w:hanging="214"/>
      </w:pPr>
    </w:lvl>
    <w:lvl w:ilvl="5" w:tentative="0">
      <w:start w:val="0"/>
      <w:numFmt w:val="bullet"/>
      <w:lvlText w:val="•"/>
      <w:lvlJc w:val="left"/>
      <w:pPr>
        <w:ind w:left="6000" w:hanging="214"/>
      </w:pPr>
    </w:lvl>
    <w:lvl w:ilvl="6" w:tentative="0">
      <w:start w:val="0"/>
      <w:numFmt w:val="bullet"/>
      <w:lvlText w:val="•"/>
      <w:lvlJc w:val="left"/>
      <w:pPr>
        <w:ind w:left="7128" w:hanging="214"/>
      </w:pPr>
    </w:lvl>
    <w:lvl w:ilvl="7" w:tentative="0">
      <w:start w:val="0"/>
      <w:numFmt w:val="bullet"/>
      <w:lvlText w:val="•"/>
      <w:lvlJc w:val="left"/>
      <w:pPr>
        <w:ind w:left="8256" w:hanging="214"/>
      </w:pPr>
    </w:lvl>
    <w:lvl w:ilvl="8" w:tentative="0">
      <w:start w:val="0"/>
      <w:numFmt w:val="bullet"/>
      <w:lvlText w:val="•"/>
      <w:lvlJc w:val="left"/>
      <w:pPr>
        <w:ind w:left="9384" w:hanging="214"/>
      </w:pPr>
    </w:lvl>
  </w:abstractNum>
  <w:abstractNum w:abstractNumId="3">
    <w:nsid w:val="59ADCABA"/>
    <w:multiLevelType w:val="multilevel"/>
    <w:tmpl w:val="59ADCABA"/>
    <w:lvl w:ilvl="0" w:tentative="0">
      <w:start w:val="2"/>
      <w:numFmt w:val="decimal"/>
      <w:lvlText w:val="%1"/>
      <w:lvlJc w:val="left"/>
      <w:pPr>
        <w:ind w:left="143" w:hanging="490"/>
      </w:pPr>
    </w:lvl>
    <w:lvl w:ilvl="1" w:tentative="0">
      <w:start w:val="1"/>
      <w:numFmt w:val="decimal"/>
      <w:lvlText w:val="%1.%2)"/>
      <w:lvlJc w:val="left"/>
      <w:pPr>
        <w:ind w:left="143" w:hanging="490"/>
      </w:pPr>
      <w:rPr>
        <w:rFonts w:ascii="Cambria" w:hAnsi="Cambria" w:eastAsia="Cambria" w:cs="Cambria"/>
        <w:b/>
        <w:sz w:val="24"/>
        <w:szCs w:val="24"/>
      </w:rPr>
    </w:lvl>
    <w:lvl w:ilvl="2" w:tentative="0">
      <w:start w:val="1"/>
      <w:numFmt w:val="decimal"/>
      <w:lvlText w:val="%3."/>
      <w:lvlJc w:val="left"/>
      <w:pPr>
        <w:ind w:left="863" w:hanging="360"/>
      </w:pPr>
      <w:rPr>
        <w:rFonts w:ascii="Cambria" w:hAnsi="Cambria" w:eastAsia="Cambria" w:cs="Cambria"/>
        <w:sz w:val="24"/>
        <w:szCs w:val="24"/>
      </w:rPr>
    </w:lvl>
    <w:lvl w:ilvl="3" w:tentative="0">
      <w:start w:val="0"/>
      <w:numFmt w:val="bullet"/>
      <w:lvlText w:val="•"/>
      <w:lvlJc w:val="left"/>
      <w:pPr>
        <w:ind w:left="3255" w:hanging="360"/>
      </w:pPr>
    </w:lvl>
    <w:lvl w:ilvl="4" w:tentative="0">
      <w:start w:val="0"/>
      <w:numFmt w:val="bullet"/>
      <w:lvlText w:val="•"/>
      <w:lvlJc w:val="left"/>
      <w:pPr>
        <w:ind w:left="4453" w:hanging="360"/>
      </w:pPr>
    </w:lvl>
    <w:lvl w:ilvl="5" w:tentative="0">
      <w:start w:val="0"/>
      <w:numFmt w:val="bullet"/>
      <w:lvlText w:val="•"/>
      <w:lvlJc w:val="left"/>
      <w:pPr>
        <w:ind w:left="5651" w:hanging="360"/>
      </w:pPr>
    </w:lvl>
    <w:lvl w:ilvl="6" w:tentative="0">
      <w:start w:val="0"/>
      <w:numFmt w:val="bullet"/>
      <w:lvlText w:val="•"/>
      <w:lvlJc w:val="left"/>
      <w:pPr>
        <w:ind w:left="6848" w:hanging="360"/>
      </w:pPr>
    </w:lvl>
    <w:lvl w:ilvl="7" w:tentative="0">
      <w:start w:val="0"/>
      <w:numFmt w:val="bullet"/>
      <w:lvlText w:val="•"/>
      <w:lvlJc w:val="left"/>
      <w:pPr>
        <w:ind w:left="8046" w:hanging="360"/>
      </w:pPr>
    </w:lvl>
    <w:lvl w:ilvl="8" w:tentative="0">
      <w:start w:val="0"/>
      <w:numFmt w:val="bullet"/>
      <w:lvlText w:val="•"/>
      <w:lvlJc w:val="left"/>
      <w:pPr>
        <w:ind w:left="9244"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9"/>
  <w:documentProtection w:enforcement="0"/>
  <w:defaultTabStop w:val="720"/>
  <w:compat>
    <w:compatSetting w:name="compatibilityMode" w:uri="http://schemas.microsoft.com/office/word" w:val="15"/>
  </w:compat>
  <w:rsids>
    <w:rsidRoot w:val="00000000"/>
    <w:rsid w:val="2B0D5586"/>
    <w:rsid w:val="6A44115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mbria" w:hAnsi="Cambria" w:eastAsia="Cambria" w:cs="Cambria"/>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ambria" w:hAnsi="Cambria" w:eastAsia="Cambria" w:cs="Cambria"/>
      <w:sz w:val="22"/>
      <w:szCs w:val="22"/>
      <w:lang w:val="en-US"/>
    </w:rPr>
  </w:style>
  <w:style w:type="paragraph" w:styleId="2">
    <w:name w:val="heading 1"/>
    <w:basedOn w:val="1"/>
    <w:next w:val="1"/>
    <w:qFormat/>
    <w:uiPriority w:val="0"/>
    <w:pPr>
      <w:ind w:left="143"/>
    </w:pPr>
    <w:rPr>
      <w:rFonts w:ascii="Cambria" w:hAnsi="Cambria" w:eastAsia="Cambria" w:cs="Cambria"/>
      <w:b/>
      <w:sz w:val="28"/>
      <w:szCs w:val="28"/>
    </w:rPr>
  </w:style>
  <w:style w:type="paragraph" w:styleId="3">
    <w:name w:val="heading 2"/>
    <w:basedOn w:val="1"/>
    <w:next w:val="1"/>
    <w:qFormat/>
    <w:uiPriority w:val="0"/>
    <w:pPr>
      <w:ind w:left="143"/>
    </w:pPr>
    <w:rPr>
      <w:rFonts w:ascii="Cambria" w:hAnsi="Cambria" w:eastAsia="Cambria" w:cs="Cambria"/>
      <w:b/>
      <w:sz w:val="24"/>
      <w:szCs w:val="24"/>
    </w:rPr>
  </w:style>
  <w:style w:type="paragraph" w:styleId="4">
    <w:name w:val="heading 3"/>
    <w:basedOn w:val="1"/>
    <w:next w:val="1"/>
    <w:qFormat/>
    <w:uiPriority w:val="0"/>
    <w:pPr>
      <w:ind w:left="143"/>
    </w:pPr>
    <w:rPr>
      <w:rFonts w:ascii="Cambria" w:hAnsi="Cambria" w:eastAsia="Cambria" w:cs="Cambria"/>
      <w:b/>
      <w:sz w:val="22"/>
      <w:szCs w:val="22"/>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ind w:left="4120" w:right="2016" w:hanging="2108"/>
    </w:pPr>
    <w:rPr>
      <w:rFonts w:ascii="Cambria" w:hAnsi="Cambria" w:eastAsia="Cambria" w:cs="Cambria"/>
      <w:b/>
      <w:sz w:val="32"/>
      <w:szCs w:val="32"/>
    </w:rPr>
  </w:style>
  <w:style w:type="table" w:customStyle="1" w:styleId="12">
    <w:name w:val="Table Normal1"/>
    <w:qFormat/>
    <w:uiPriority w:val="0"/>
  </w:style>
  <w:style w:type="table" w:customStyle="1" w:styleId="13">
    <w:name w:val="_Style 10"/>
    <w:basedOn w:val="12"/>
    <w:qFormat/>
    <w:uiPriority w:val="0"/>
    <w:tblPr>
      <w:tblCellMar>
        <w:top w:w="0" w:type="dxa"/>
        <w:left w:w="0" w:type="dxa"/>
        <w:bottom w:w="0" w:type="dxa"/>
        <w:right w:w="0" w:type="dxa"/>
      </w:tblCellMar>
    </w:tblPr>
  </w:style>
  <w:style w:type="table" w:customStyle="1" w:styleId="14">
    <w:name w:val="_Style 11"/>
    <w:basedOn w:val="12"/>
    <w:qFormat/>
    <w:uiPriority w:val="0"/>
    <w:tblPr>
      <w:tblCellMar>
        <w:top w:w="0" w:type="dxa"/>
        <w:left w:w="0" w:type="dxa"/>
        <w:bottom w:w="0" w:type="dxa"/>
        <w:right w:w="0" w:type="dxa"/>
      </w:tblCellMar>
    </w:tblPr>
  </w:style>
  <w:style w:type="table" w:customStyle="1" w:styleId="15">
    <w:name w:val="_Style 12"/>
    <w:basedOn w:val="12"/>
    <w:qFormat/>
    <w:uiPriority w:val="0"/>
    <w:tblPr>
      <w:tblCellMar>
        <w:top w:w="0" w:type="dxa"/>
        <w:left w:w="0" w:type="dxa"/>
        <w:bottom w:w="0" w:type="dxa"/>
        <w:right w:w="0" w:type="dxa"/>
      </w:tblCellMar>
    </w:tblPr>
  </w:style>
  <w:style w:type="table" w:customStyle="1" w:styleId="16">
    <w:name w:val="_Style 13"/>
    <w:basedOn w:val="12"/>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58</Pages>
  <TotalTime>29</TotalTime>
  <ScaleCrop>false</ScaleCrop>
  <LinksUpToDate>false</LinksUpToDate>
  <Application>WPS Office_12.2.0.18607_F1E327BC-269C-435d-A152-05C5408002CA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2024-11-08T17:23:00Z</dcterms:created>
  <dc:creator>Gaming</dc:creator>
  <cp:lastModifiedBy>ipssh</cp:lastModifiedBy>
  <dcterms:modified xsi:type="dcterms:W3CDTF">2024-11-08T17:55:38Z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2024-11-01T00:00:00Z</vt:lpwstr>
  </property>
  <property fmtid="{D5CDD505-2E9C-101B-9397-08002B2CF9AE}" pid="3" name="LastSaved">
    <vt:lpwstr>2024-11-08T00:00:00Z</vt:lpwstr>
  </property>
  <property fmtid="{D5CDD505-2E9C-101B-9397-08002B2CF9AE}" pid="4" name="KSOProductBuildVer">
    <vt:lpwstr>1033-12.2.0.18607</vt:lpwstr>
  </property>
  <property fmtid="{D5CDD505-2E9C-101B-9397-08002B2CF9AE}" pid="5" name="ICV">
    <vt:lpwstr>2366744C98E545F5B09FAB1E35C9D6AF_13</vt:lpwstr>
  </property>
</Properties>
</file>